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0AD556" w14:textId="25DED447" w:rsidR="003107CB" w:rsidRDefault="004B0C34">
      <w:pPr>
        <w:pStyle w:val="Heading1"/>
        <w:spacing w:before="70"/>
        <w:ind w:right="586"/>
      </w:pPr>
      <w:r>
        <w:rPr>
          <w:noProof/>
        </w:rPr>
        <w:pict w14:anchorId="25FE3FB5">
          <v:group id="Group 18" o:spid="_x0000_s1026" style="position:absolute;left:0;text-align:left;margin-left:23.8pt;margin-top:23.8pt;width:568.45pt;height:749.7pt;z-index:-251658240;mso-wrap-distance-left:0;mso-wrap-distance-right:0;mso-position-horizontal-relative:page;mso-position-vertical-relative:page" coordsize="72193,9520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19" o:spid="_x0000_s1027" type="#_x0000_t75" style="position:absolute;left:2118;top:1112;width:7361;height:7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">
              <v:imagedata r:id="rId8" o:title=""/>
            </v:shape>
            <v:shape id="Image 20" o:spid="_x0000_s1028" type="#_x0000_t75" style="position:absolute;left:640;top:838;width:929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">
              <v:imagedata r:id="rId9" o:title=""/>
            </v:shape>
            <v:shape id="Graphic 21" o:spid="_x0000_s1029" style="position:absolute;left:1569;top:701;width:69603;height:336;visibility:visible;mso-wrap-style:square;v-text-anchor:top" coordsize="6960234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" path="m6960108,l,,,33527r6960108,l6960108,xe" fillcolor="black" stroked="f">
              <v:path arrowok="t"/>
            </v:shape>
            <v:shape id="Graphic 22" o:spid="_x0000_s1030" style="position:absolute;left:1577;top:1257;width:69602;height:12;visibility:visible;mso-wrap-style:square;v-text-anchor:top" coordsize="696023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" path="m,l6960235,e" filled="f" strokeweight="1.08pt">
              <v:path arrowok="t"/>
            </v:shape>
            <v:shape id="Image 23" o:spid="_x0000_s1031" type="#_x0000_t75" style="position:absolute;left:71170;top:838;width:884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">
              <v:imagedata r:id="rId10" o:title=""/>
            </v:shape>
            <v:shape id="Image 24" o:spid="_x0000_s1032" type="#_x0000_t75" style="position:absolute;left:640;top:94183;width:929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">
              <v:imagedata r:id="rId11" o:title=""/>
            </v:shape>
            <v:shape id="Graphic 25" o:spid="_x0000_s1033" style="position:absolute;left:1569;top:94853;width:69603;height:356;visibility:visible;mso-wrap-style:square;v-text-anchor:top" coordsize="6960234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" path="m6960108,l,,,35052r6960108,l6960108,xe" fillcolor="black" stroked="f">
              <v:path arrowok="t"/>
            </v:shape>
            <v:shape id="Graphic 26" o:spid="_x0000_s1034" style="position:absolute;left:1577;top:94678;width:69602;height:13;visibility:visible;mso-wrap-style:square;v-text-anchor:top" coordsize="696023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" path="m,l6960235,e" filled="f" strokeweight="1.08pt">
              <v:path arrowok="t"/>
            </v:shape>
            <v:shape id="Image 27" o:spid="_x0000_s1035" type="#_x0000_t75" style="position:absolute;left:71170;top:94183;width:884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">
              <v:imagedata r:id="rId12" o:title=""/>
            </v:shape>
            <v:shape id="Graphic 28" o:spid="_x0000_s1036" style="position:absolute;left:71856;top:1722;width:337;height:92462;visibility:visible;mso-wrap-style:square;v-text-anchor:top" coordsize="33655,9246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" path="m33527,l,,,9246108r33527,l33527,xe" fillcolor="black" stroked="f">
              <v:path arrowok="t"/>
            </v:shape>
            <v:shape id="Graphic 29" o:spid="_x0000_s1037" style="position:absolute;left:71696;top:1729;width:13;height:92456;visibility:visible;mso-wrap-style:square;v-text-anchor:top" coordsize="1270,924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" path="m,l,9245600e" filled="f" strokeweight=".14pt">
              <v:path arrowok="t"/>
            </v:shape>
            <v:shape id="Graphic 30" o:spid="_x0000_s1038" style="position:absolute;left:548;top:1722;width:337;height:92462;visibility:visible;mso-wrap-style:square;v-text-anchor:top" coordsize="33655,9246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" path="m33528,l,,,9246108r33528,l33528,xe" fillcolor="black" stroked="f">
              <v:path arrowok="t"/>
            </v:shape>
            <v:shape id="Graphic 31" o:spid="_x0000_s1039" style="position:absolute;left:1043;top:1729;width:13;height:92456;visibility:visible;mso-wrap-style:square;v-text-anchor:top" coordsize="1270,924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" path="m,l,9245600e" filled="f" strokeweight=".14pt">
              <v:path arrowok="t"/>
            </v:shape>
            <v:shape id="Image 32" o:spid="_x0000_s1040" type="#_x0000_t75" style="position:absolute;left:19644;top:12710;width:33421;height:5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">
              <v:imagedata r:id="rId13" o:title=""/>
            </v:shape>
            <v:shape id="Image 33" o:spid="_x0000_s1041" type="#_x0000_t75" style="position:absolute;left:25776;top:30981;width:23094;height:27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">
              <v:imagedata r:id="rId14" o:title=""/>
            </v:shape>
            <v:shape id="Graphic 34" o:spid="_x0000_s1042" style="position:absolute;width:71647;height:94507;visibility:visible;mso-wrap-style:square;v-text-anchor:top" coordsize="7164705,94507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" adj="0,,0" path="m7136879,9422892r-7109447,l27432,27444,,27444,,9422892r,27432l27432,9450324r7109447,l7136879,9422892xem7136879,l27432,,,,,27432r27432,l7136879,27432r,-27432xem7164324,27444r-27432,l7136892,9422892r,27432l7164324,9450324r,-27432l7164324,27444xem7164324,r-27432,l7136892,27432r27432,l7164324,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C75B89">
        <w:rPr>
          <w:color w:val="FF0000"/>
        </w:rPr>
        <w:t>KISHKINDA</w:t>
      </w:r>
      <w:r w:rsidR="00C75B89">
        <w:rPr>
          <w:color w:val="FF0000"/>
          <w:spacing w:val="-11"/>
        </w:rPr>
        <w:t xml:space="preserve"> </w:t>
      </w:r>
      <w:r w:rsidR="00C75B89">
        <w:rPr>
          <w:color w:val="FF0000"/>
          <w:spacing w:val="-2"/>
        </w:rPr>
        <w:t>UNIVERSITY</w:t>
      </w:r>
    </w:p>
    <w:p w14:paraId="06A7158B" w14:textId="77777777" w:rsidR="003107CB" w:rsidRDefault="003107CB">
      <w:pPr>
        <w:pStyle w:val="BodyText"/>
        <w:spacing w:before="174"/>
        <w:ind w:left="0"/>
        <w:rPr>
          <w:rFonts w:ascii="Courier New"/>
          <w:b/>
          <w:sz w:val="60"/>
        </w:rPr>
      </w:pPr>
    </w:p>
    <w:p w14:paraId="52F22C0B" w14:textId="77777777" w:rsidR="003107CB" w:rsidRDefault="00C75B89">
      <w:pPr>
        <w:spacing w:before="1"/>
        <w:ind w:left="1326" w:right="598"/>
        <w:jc w:val="center"/>
        <w:rPr>
          <w:rFonts w:ascii="Cambria"/>
          <w:b/>
          <w:sz w:val="24"/>
        </w:rPr>
      </w:pPr>
      <w:r>
        <w:rPr>
          <w:rFonts w:ascii="Cambria"/>
          <w:b/>
          <w:spacing w:val="-2"/>
          <w:sz w:val="24"/>
        </w:rPr>
        <w:t>(AStatePrivateUniversityEstablishedbytheKarnatakaActNo.20of2023)</w:t>
      </w:r>
    </w:p>
    <w:p w14:paraId="2F9084D4" w14:textId="77777777" w:rsidR="003107CB" w:rsidRDefault="003107CB">
      <w:pPr>
        <w:pStyle w:val="BodyText"/>
        <w:ind w:left="0"/>
        <w:rPr>
          <w:rFonts w:ascii="Cambria"/>
          <w:b/>
        </w:rPr>
      </w:pPr>
    </w:p>
    <w:p w14:paraId="564482E5" w14:textId="77777777" w:rsidR="003107CB" w:rsidRDefault="003107CB">
      <w:pPr>
        <w:pStyle w:val="BodyText"/>
        <w:ind w:left="0"/>
        <w:rPr>
          <w:rFonts w:ascii="Cambria"/>
          <w:b/>
        </w:rPr>
      </w:pPr>
    </w:p>
    <w:p w14:paraId="1D5E68C7" w14:textId="77777777" w:rsidR="003107CB" w:rsidRDefault="003107CB">
      <w:pPr>
        <w:pStyle w:val="BodyText"/>
        <w:ind w:left="0"/>
        <w:rPr>
          <w:rFonts w:ascii="Cambria"/>
          <w:b/>
        </w:rPr>
      </w:pPr>
    </w:p>
    <w:p w14:paraId="49E66F1D" w14:textId="77777777" w:rsidR="003107CB" w:rsidRDefault="003107CB">
      <w:pPr>
        <w:pStyle w:val="BodyText"/>
        <w:ind w:left="0"/>
        <w:rPr>
          <w:rFonts w:ascii="Cambria"/>
          <w:b/>
        </w:rPr>
      </w:pPr>
    </w:p>
    <w:p w14:paraId="284176B1" w14:textId="77777777" w:rsidR="003107CB" w:rsidRDefault="003107CB">
      <w:pPr>
        <w:pStyle w:val="BodyText"/>
        <w:ind w:left="0"/>
        <w:rPr>
          <w:rFonts w:ascii="Cambria"/>
          <w:b/>
        </w:rPr>
      </w:pPr>
    </w:p>
    <w:p w14:paraId="72731EE4" w14:textId="77777777" w:rsidR="003107CB" w:rsidRDefault="003107CB">
      <w:pPr>
        <w:pStyle w:val="BodyText"/>
        <w:ind w:left="0"/>
        <w:rPr>
          <w:rFonts w:ascii="Cambria"/>
          <w:b/>
        </w:rPr>
      </w:pPr>
    </w:p>
    <w:p w14:paraId="457512AE" w14:textId="77777777" w:rsidR="003107CB" w:rsidRDefault="003107CB">
      <w:pPr>
        <w:pStyle w:val="BodyText"/>
        <w:ind w:left="0"/>
        <w:rPr>
          <w:rFonts w:ascii="Cambria"/>
          <w:b/>
        </w:rPr>
      </w:pPr>
    </w:p>
    <w:p w14:paraId="375A6ECF" w14:textId="77777777" w:rsidR="003107CB" w:rsidRDefault="003107CB">
      <w:pPr>
        <w:pStyle w:val="BodyText"/>
        <w:ind w:left="0"/>
        <w:rPr>
          <w:rFonts w:ascii="Cambria"/>
          <w:b/>
        </w:rPr>
      </w:pPr>
    </w:p>
    <w:p w14:paraId="2359CD9F" w14:textId="77777777" w:rsidR="003107CB" w:rsidRDefault="003107CB">
      <w:pPr>
        <w:pStyle w:val="BodyText"/>
        <w:ind w:left="0"/>
        <w:rPr>
          <w:rFonts w:ascii="Cambria"/>
          <w:b/>
        </w:rPr>
      </w:pPr>
    </w:p>
    <w:p w14:paraId="47321F1C" w14:textId="77777777" w:rsidR="003107CB" w:rsidRDefault="003107CB">
      <w:pPr>
        <w:pStyle w:val="BodyText"/>
        <w:ind w:left="0"/>
        <w:rPr>
          <w:rFonts w:ascii="Cambria"/>
          <w:b/>
        </w:rPr>
      </w:pPr>
    </w:p>
    <w:p w14:paraId="68E0408C" w14:textId="77777777" w:rsidR="003107CB" w:rsidRDefault="003107CB">
      <w:pPr>
        <w:pStyle w:val="BodyText"/>
        <w:ind w:left="0"/>
        <w:rPr>
          <w:rFonts w:ascii="Cambria"/>
          <w:b/>
        </w:rPr>
      </w:pPr>
    </w:p>
    <w:p w14:paraId="7E1930B8" w14:textId="77777777" w:rsidR="003107CB" w:rsidRDefault="003107CB">
      <w:pPr>
        <w:pStyle w:val="BodyText"/>
        <w:ind w:left="0"/>
        <w:rPr>
          <w:rFonts w:ascii="Cambria"/>
          <w:b/>
        </w:rPr>
      </w:pPr>
    </w:p>
    <w:p w14:paraId="276EF855" w14:textId="77777777" w:rsidR="003107CB" w:rsidRDefault="003107CB">
      <w:pPr>
        <w:pStyle w:val="BodyText"/>
        <w:ind w:left="0"/>
        <w:rPr>
          <w:rFonts w:ascii="Cambria"/>
          <w:b/>
        </w:rPr>
      </w:pPr>
    </w:p>
    <w:p w14:paraId="6739A786" w14:textId="77777777" w:rsidR="003107CB" w:rsidRDefault="003107CB">
      <w:pPr>
        <w:pStyle w:val="BodyText"/>
        <w:ind w:left="0"/>
        <w:rPr>
          <w:rFonts w:ascii="Cambria"/>
          <w:b/>
        </w:rPr>
      </w:pPr>
    </w:p>
    <w:p w14:paraId="29DCA6EF" w14:textId="77777777" w:rsidR="003107CB" w:rsidRDefault="003107CB">
      <w:pPr>
        <w:pStyle w:val="BodyText"/>
        <w:ind w:left="0"/>
        <w:rPr>
          <w:rFonts w:ascii="Cambria"/>
          <w:b/>
        </w:rPr>
      </w:pPr>
    </w:p>
    <w:p w14:paraId="10FCDDD8" w14:textId="77777777" w:rsidR="003107CB" w:rsidRDefault="003107CB">
      <w:pPr>
        <w:pStyle w:val="BodyText"/>
        <w:ind w:left="0"/>
        <w:rPr>
          <w:rFonts w:ascii="Cambria"/>
          <w:b/>
        </w:rPr>
      </w:pPr>
    </w:p>
    <w:p w14:paraId="4FD751BA" w14:textId="77777777" w:rsidR="003107CB" w:rsidRDefault="003107CB">
      <w:pPr>
        <w:pStyle w:val="BodyText"/>
        <w:ind w:left="0"/>
        <w:rPr>
          <w:rFonts w:ascii="Cambria"/>
          <w:b/>
        </w:rPr>
      </w:pPr>
    </w:p>
    <w:p w14:paraId="1267377F" w14:textId="77777777" w:rsidR="003107CB" w:rsidRDefault="003107CB">
      <w:pPr>
        <w:pStyle w:val="BodyText"/>
        <w:ind w:left="0"/>
        <w:rPr>
          <w:rFonts w:ascii="Cambria"/>
          <w:b/>
        </w:rPr>
      </w:pPr>
    </w:p>
    <w:p w14:paraId="1CC8BE55" w14:textId="77777777" w:rsidR="003107CB" w:rsidRDefault="003107CB">
      <w:pPr>
        <w:pStyle w:val="BodyText"/>
        <w:ind w:left="0"/>
        <w:rPr>
          <w:rFonts w:ascii="Cambria"/>
          <w:b/>
        </w:rPr>
      </w:pPr>
    </w:p>
    <w:p w14:paraId="5C3A8963" w14:textId="77777777" w:rsidR="003107CB" w:rsidRDefault="003107CB">
      <w:pPr>
        <w:pStyle w:val="BodyText"/>
        <w:ind w:left="0"/>
        <w:rPr>
          <w:rFonts w:ascii="Cambria"/>
          <w:b/>
        </w:rPr>
      </w:pPr>
    </w:p>
    <w:p w14:paraId="4CB571E2" w14:textId="77777777" w:rsidR="003107CB" w:rsidRDefault="003107CB">
      <w:pPr>
        <w:pStyle w:val="BodyText"/>
        <w:ind w:left="0"/>
        <w:rPr>
          <w:rFonts w:ascii="Cambria"/>
          <w:b/>
        </w:rPr>
      </w:pPr>
    </w:p>
    <w:p w14:paraId="67DEB98D" w14:textId="77777777" w:rsidR="003107CB" w:rsidRDefault="003107CB">
      <w:pPr>
        <w:pStyle w:val="BodyText"/>
        <w:ind w:left="0"/>
        <w:rPr>
          <w:rFonts w:ascii="Cambria"/>
          <w:b/>
        </w:rPr>
      </w:pPr>
    </w:p>
    <w:p w14:paraId="668136E1" w14:textId="77777777" w:rsidR="003107CB" w:rsidRDefault="003107CB">
      <w:pPr>
        <w:pStyle w:val="BodyText"/>
        <w:ind w:left="0"/>
        <w:rPr>
          <w:rFonts w:ascii="Cambria"/>
          <w:b/>
        </w:rPr>
      </w:pPr>
    </w:p>
    <w:p w14:paraId="06233BB8" w14:textId="77777777" w:rsidR="003107CB" w:rsidRDefault="003107CB">
      <w:pPr>
        <w:pStyle w:val="BodyText"/>
        <w:spacing w:before="6"/>
        <w:ind w:left="0"/>
        <w:rPr>
          <w:rFonts w:ascii="Cambria"/>
          <w:b/>
        </w:rPr>
      </w:pPr>
    </w:p>
    <w:p w14:paraId="10B6BD7D" w14:textId="5E27034E" w:rsidR="003107CB" w:rsidRDefault="00AB36C3">
      <w:pPr>
        <w:ind w:left="237"/>
        <w:jc w:val="center"/>
        <w:rPr>
          <w:rFonts w:ascii="Cambria"/>
          <w:b/>
          <w:i/>
          <w:spacing w:val="-2"/>
          <w:sz w:val="32"/>
        </w:rPr>
      </w:pPr>
      <w:r>
        <w:rPr>
          <w:rFonts w:ascii="Cambria"/>
          <w:b/>
          <w:i/>
          <w:spacing w:val="-2"/>
          <w:sz w:val="32"/>
        </w:rPr>
        <w:t xml:space="preserve">        </w:t>
      </w:r>
      <w:r w:rsidR="00C75B89">
        <w:rPr>
          <w:rFonts w:ascii="Cambria"/>
          <w:b/>
          <w:i/>
          <w:spacing w:val="-2"/>
          <w:sz w:val="32"/>
        </w:rPr>
        <w:t>Advancing</w:t>
      </w:r>
      <w:r>
        <w:rPr>
          <w:rFonts w:ascii="Cambria"/>
          <w:b/>
          <w:i/>
          <w:spacing w:val="-2"/>
          <w:sz w:val="32"/>
        </w:rPr>
        <w:t xml:space="preserve"> </w:t>
      </w:r>
      <w:r w:rsidR="00C75B89">
        <w:rPr>
          <w:rFonts w:ascii="Cambria"/>
          <w:b/>
          <w:i/>
          <w:spacing w:val="-2"/>
          <w:sz w:val="32"/>
        </w:rPr>
        <w:t>Knowledge</w:t>
      </w:r>
      <w:r>
        <w:rPr>
          <w:rFonts w:ascii="Cambria"/>
          <w:b/>
          <w:i/>
          <w:spacing w:val="-2"/>
          <w:sz w:val="32"/>
        </w:rPr>
        <w:t xml:space="preserve"> </w:t>
      </w:r>
      <w:r w:rsidR="00C75B89">
        <w:rPr>
          <w:rFonts w:ascii="Cambria"/>
          <w:b/>
          <w:i/>
          <w:spacing w:val="-2"/>
          <w:sz w:val="32"/>
        </w:rPr>
        <w:t>Transforming</w:t>
      </w:r>
      <w:r>
        <w:rPr>
          <w:rFonts w:ascii="Cambria"/>
          <w:b/>
          <w:i/>
          <w:spacing w:val="-2"/>
          <w:sz w:val="32"/>
        </w:rPr>
        <w:t xml:space="preserve"> </w:t>
      </w:r>
      <w:r w:rsidR="00C75B89">
        <w:rPr>
          <w:rFonts w:ascii="Cambria"/>
          <w:b/>
          <w:i/>
          <w:spacing w:val="-2"/>
          <w:sz w:val="32"/>
        </w:rPr>
        <w:t>Live</w:t>
      </w:r>
    </w:p>
    <w:p w14:paraId="19B6AB98" w14:textId="0FE19B0C" w:rsidR="000B324B" w:rsidRDefault="000B324B">
      <w:pPr>
        <w:ind w:left="237"/>
        <w:jc w:val="center"/>
        <w:rPr>
          <w:rFonts w:ascii="Cambria"/>
          <w:b/>
          <w:i/>
          <w:spacing w:val="-2"/>
          <w:sz w:val="32"/>
        </w:rPr>
      </w:pPr>
    </w:p>
    <w:p w14:paraId="5D05D102" w14:textId="433015AA" w:rsidR="000B324B" w:rsidRDefault="000B324B">
      <w:pPr>
        <w:ind w:left="237"/>
        <w:jc w:val="center"/>
        <w:rPr>
          <w:rFonts w:ascii="Cambria"/>
          <w:b/>
          <w:i/>
          <w:spacing w:val="-2"/>
          <w:sz w:val="32"/>
        </w:rPr>
      </w:pPr>
    </w:p>
    <w:p w14:paraId="26BBEFBA" w14:textId="12E88BAA" w:rsidR="000B324B" w:rsidRDefault="000B324B">
      <w:pPr>
        <w:ind w:left="237"/>
        <w:jc w:val="center"/>
        <w:rPr>
          <w:rFonts w:ascii="Cambria"/>
          <w:b/>
          <w:i/>
          <w:spacing w:val="-2"/>
          <w:sz w:val="32"/>
        </w:rPr>
      </w:pPr>
    </w:p>
    <w:p w14:paraId="7E42AB1B" w14:textId="5EAB2D68" w:rsidR="000B324B" w:rsidRDefault="000B324B">
      <w:pPr>
        <w:ind w:left="237"/>
        <w:jc w:val="center"/>
        <w:rPr>
          <w:rFonts w:ascii="Cambria"/>
          <w:b/>
          <w:i/>
          <w:spacing w:val="-2"/>
          <w:sz w:val="32"/>
        </w:rPr>
      </w:pPr>
    </w:p>
    <w:p w14:paraId="7807A599" w14:textId="306889BB" w:rsidR="000B324B" w:rsidRPr="000B324B" w:rsidRDefault="000B324B" w:rsidP="000B324B">
      <w:pPr>
        <w:spacing w:before="271"/>
        <w:ind w:right="27"/>
        <w:jc w:val="center"/>
        <w:rPr>
          <w:b/>
          <w:sz w:val="34"/>
          <w:szCs w:val="34"/>
        </w:rPr>
      </w:pPr>
      <w:r>
        <w:rPr>
          <w:b/>
          <w:spacing w:val="-2"/>
          <w:sz w:val="32"/>
          <w:szCs w:val="32"/>
        </w:rPr>
        <w:t xml:space="preserve">          </w:t>
      </w:r>
      <w:r w:rsidRPr="000B324B">
        <w:rPr>
          <w:b/>
          <w:spacing w:val="-2"/>
          <w:sz w:val="34"/>
          <w:szCs w:val="34"/>
        </w:rPr>
        <w:t xml:space="preserve">DEPARTMENT OF </w:t>
      </w:r>
      <w:r w:rsidRPr="000B324B">
        <w:rPr>
          <w:b/>
          <w:sz w:val="34"/>
          <w:szCs w:val="34"/>
        </w:rPr>
        <w:t>COMPUTER</w:t>
      </w:r>
      <w:r w:rsidRPr="000B324B">
        <w:rPr>
          <w:b/>
          <w:spacing w:val="-22"/>
          <w:sz w:val="34"/>
          <w:szCs w:val="34"/>
        </w:rPr>
        <w:t xml:space="preserve"> </w:t>
      </w:r>
      <w:r w:rsidRPr="000B324B">
        <w:rPr>
          <w:b/>
          <w:sz w:val="34"/>
          <w:szCs w:val="34"/>
        </w:rPr>
        <w:t>SCIENCE</w:t>
      </w:r>
      <w:r w:rsidRPr="000B324B">
        <w:rPr>
          <w:b/>
          <w:spacing w:val="-21"/>
          <w:sz w:val="34"/>
          <w:szCs w:val="34"/>
        </w:rPr>
        <w:t xml:space="preserve"> </w:t>
      </w:r>
      <w:r w:rsidRPr="000B324B">
        <w:rPr>
          <w:b/>
          <w:sz w:val="34"/>
          <w:szCs w:val="34"/>
        </w:rPr>
        <w:t xml:space="preserve">AND </w:t>
      </w:r>
      <w:r w:rsidRPr="000B324B">
        <w:rPr>
          <w:b/>
          <w:spacing w:val="-2"/>
          <w:sz w:val="34"/>
          <w:szCs w:val="34"/>
        </w:rPr>
        <w:t>ENGINEERING</w:t>
      </w:r>
    </w:p>
    <w:p w14:paraId="67F9DFB2" w14:textId="77777777" w:rsidR="000B324B" w:rsidRPr="000B324B" w:rsidRDefault="000B324B">
      <w:pPr>
        <w:ind w:left="237"/>
        <w:jc w:val="center"/>
        <w:rPr>
          <w:rFonts w:ascii="Cambria"/>
          <w:b/>
          <w:i/>
          <w:sz w:val="36"/>
          <w:szCs w:val="36"/>
        </w:rPr>
      </w:pPr>
    </w:p>
    <w:p w14:paraId="4D902E5D" w14:textId="77777777" w:rsidR="003107CB" w:rsidRDefault="003107CB">
      <w:pPr>
        <w:pStyle w:val="BodyText"/>
        <w:spacing w:before="160"/>
        <w:ind w:left="0"/>
        <w:rPr>
          <w:rFonts w:ascii="Cambria"/>
          <w:b/>
          <w:i/>
          <w:sz w:val="32"/>
        </w:rPr>
      </w:pPr>
    </w:p>
    <w:p w14:paraId="1E2E07DE" w14:textId="77777777" w:rsidR="003107CB" w:rsidRDefault="003107CB">
      <w:pPr>
        <w:jc w:val="center"/>
        <w:rPr>
          <w:b/>
          <w:sz w:val="40"/>
        </w:rPr>
        <w:sectPr w:rsidR="003107CB" w:rsidSect="000B324B">
          <w:pgSz w:w="12240" w:h="15840"/>
          <w:pgMar w:top="1660" w:right="616" w:bottom="280" w:left="360" w:header="720" w:footer="720" w:gutter="0"/>
          <w:cols w:space="720"/>
        </w:sectPr>
      </w:pPr>
    </w:p>
    <w:p w14:paraId="66F086B8" w14:textId="77777777" w:rsidR="003107CB" w:rsidRDefault="00C75B89">
      <w:pPr>
        <w:pStyle w:val="Heading1"/>
        <w:spacing w:before="283"/>
        <w:ind w:right="241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251654656" behindDoc="0" locked="0" layoutInCell="1" allowOverlap="1" wp14:anchorId="394DEEA2" wp14:editId="43EFB2BF">
            <wp:simplePos x="0" y="0"/>
            <wp:positionH relativeFrom="page">
              <wp:posOffset>361950</wp:posOffset>
            </wp:positionH>
            <wp:positionV relativeFrom="paragraph">
              <wp:posOffset>6350</wp:posOffset>
            </wp:positionV>
            <wp:extent cx="730250" cy="800100"/>
            <wp:effectExtent l="0" t="0" r="0" b="0"/>
            <wp:wrapNone/>
            <wp:docPr id="35" name="Image 35" descr="KISHKINDA_UNIVERSITY_LOGO_FINAL_001 (1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 descr="KISHKINDA_UNIVERSITY_LOGO_FINAL_001 (1)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403" cy="8002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FF0000"/>
        </w:rPr>
        <w:t>KISHKINDA</w:t>
      </w:r>
      <w:r>
        <w:rPr>
          <w:color w:val="FF0000"/>
          <w:spacing w:val="-11"/>
        </w:rPr>
        <w:t xml:space="preserve"> </w:t>
      </w:r>
      <w:r>
        <w:rPr>
          <w:color w:val="FF0000"/>
          <w:spacing w:val="-2"/>
        </w:rPr>
        <w:t>UNIVERSITY</w:t>
      </w:r>
    </w:p>
    <w:p w14:paraId="346D2E17" w14:textId="77777777" w:rsidR="003107CB" w:rsidRDefault="00C75B89">
      <w:pPr>
        <w:spacing w:before="3"/>
        <w:ind w:left="1920"/>
        <w:rPr>
          <w:rFonts w:ascii="Cambria"/>
          <w:b/>
          <w:sz w:val="24"/>
        </w:rPr>
      </w:pPr>
      <w:r>
        <w:rPr>
          <w:rFonts w:ascii="Cambria"/>
          <w:b/>
          <w:spacing w:val="-2"/>
          <w:sz w:val="24"/>
        </w:rPr>
        <w:t>(AStatePrivateUniversityEstablishedbytheKarnatakaActNo.20of2023)</w:t>
      </w:r>
    </w:p>
    <w:p w14:paraId="691AF8AA" w14:textId="77777777" w:rsidR="00AB36C3" w:rsidRDefault="00C75B89">
      <w:pPr>
        <w:spacing w:before="240" w:line="381" w:lineRule="auto"/>
        <w:ind w:left="3742" w:right="616" w:hanging="1014"/>
        <w:rPr>
          <w:b/>
          <w:sz w:val="40"/>
        </w:rPr>
      </w:pPr>
      <w:r>
        <w:rPr>
          <w:b/>
          <w:sz w:val="40"/>
        </w:rPr>
        <w:t>Faculty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of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Engineering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&amp;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 xml:space="preserve">Technology </w:t>
      </w:r>
    </w:p>
    <w:p w14:paraId="21500B1E" w14:textId="77777777" w:rsidR="00AB36C3" w:rsidRDefault="00AB36C3">
      <w:pPr>
        <w:spacing w:before="240" w:line="381" w:lineRule="auto"/>
        <w:ind w:left="3742" w:right="616" w:hanging="1014"/>
        <w:rPr>
          <w:b/>
          <w:sz w:val="40"/>
        </w:rPr>
      </w:pPr>
    </w:p>
    <w:p w14:paraId="5B8DFBC0" w14:textId="56AB45C1" w:rsidR="003107CB" w:rsidRPr="00650AAC" w:rsidRDefault="00AB36C3" w:rsidP="00AB36C3">
      <w:pPr>
        <w:spacing w:before="240" w:line="381" w:lineRule="auto"/>
        <w:ind w:right="616"/>
        <w:jc w:val="center"/>
        <w:rPr>
          <w:b/>
          <w:sz w:val="30"/>
          <w:szCs w:val="30"/>
        </w:rPr>
      </w:pPr>
      <w:r>
        <w:rPr>
          <w:b/>
          <w:sz w:val="40"/>
        </w:rPr>
        <w:t xml:space="preserve">          </w:t>
      </w:r>
      <w:r w:rsidR="00C75B89" w:rsidRPr="00650AAC">
        <w:rPr>
          <w:b/>
          <w:sz w:val="30"/>
          <w:szCs w:val="30"/>
        </w:rPr>
        <w:t>Vision of the University</w:t>
      </w:r>
    </w:p>
    <w:p w14:paraId="70FFD4F5" w14:textId="039FEDBC" w:rsidR="003107CB" w:rsidRPr="0031700B" w:rsidRDefault="00C75B89">
      <w:pPr>
        <w:spacing w:before="1" w:line="276" w:lineRule="auto"/>
        <w:ind w:left="1080"/>
        <w:rPr>
          <w:sz w:val="28"/>
          <w:szCs w:val="28"/>
        </w:rPr>
      </w:pPr>
      <w:r w:rsidRPr="0031700B">
        <w:rPr>
          <w:sz w:val="28"/>
          <w:szCs w:val="28"/>
        </w:rPr>
        <w:t>To</w:t>
      </w:r>
      <w:r w:rsidRPr="0031700B">
        <w:rPr>
          <w:spacing w:val="-3"/>
          <w:sz w:val="28"/>
          <w:szCs w:val="28"/>
        </w:rPr>
        <w:t xml:space="preserve"> </w:t>
      </w:r>
      <w:r w:rsidRPr="0031700B">
        <w:rPr>
          <w:sz w:val="28"/>
          <w:szCs w:val="28"/>
        </w:rPr>
        <w:t>develop</w:t>
      </w:r>
      <w:r w:rsidRPr="0031700B">
        <w:rPr>
          <w:spacing w:val="-6"/>
          <w:sz w:val="28"/>
          <w:szCs w:val="28"/>
        </w:rPr>
        <w:t xml:space="preserve"> </w:t>
      </w:r>
      <w:r w:rsidRPr="0031700B">
        <w:rPr>
          <w:sz w:val="28"/>
          <w:szCs w:val="28"/>
        </w:rPr>
        <w:t>an</w:t>
      </w:r>
      <w:r w:rsidRPr="0031700B">
        <w:rPr>
          <w:spacing w:val="-4"/>
          <w:sz w:val="28"/>
          <w:szCs w:val="28"/>
        </w:rPr>
        <w:t xml:space="preserve"> </w:t>
      </w:r>
      <w:r w:rsidRPr="0031700B">
        <w:rPr>
          <w:sz w:val="28"/>
          <w:szCs w:val="28"/>
        </w:rPr>
        <w:t>ethical</w:t>
      </w:r>
      <w:r w:rsidRPr="0031700B">
        <w:rPr>
          <w:spacing w:val="-6"/>
          <w:sz w:val="28"/>
          <w:szCs w:val="28"/>
        </w:rPr>
        <w:t xml:space="preserve"> </w:t>
      </w:r>
      <w:r w:rsidRPr="0031700B">
        <w:rPr>
          <w:sz w:val="28"/>
          <w:szCs w:val="28"/>
        </w:rPr>
        <w:t>and</w:t>
      </w:r>
      <w:r w:rsidRPr="0031700B">
        <w:rPr>
          <w:spacing w:val="-5"/>
          <w:sz w:val="28"/>
          <w:szCs w:val="28"/>
        </w:rPr>
        <w:t xml:space="preserve"> </w:t>
      </w:r>
      <w:r w:rsidRPr="0031700B">
        <w:rPr>
          <w:sz w:val="28"/>
          <w:szCs w:val="28"/>
        </w:rPr>
        <w:t>a</w:t>
      </w:r>
      <w:r w:rsidRPr="0031700B">
        <w:rPr>
          <w:spacing w:val="-5"/>
          <w:sz w:val="28"/>
          <w:szCs w:val="28"/>
        </w:rPr>
        <w:t xml:space="preserve"> </w:t>
      </w:r>
      <w:r w:rsidRPr="0031700B">
        <w:rPr>
          <w:sz w:val="28"/>
          <w:szCs w:val="28"/>
        </w:rPr>
        <w:t>competent</w:t>
      </w:r>
      <w:r w:rsidRPr="0031700B">
        <w:rPr>
          <w:spacing w:val="-4"/>
          <w:sz w:val="28"/>
          <w:szCs w:val="28"/>
        </w:rPr>
        <w:t xml:space="preserve"> </w:t>
      </w:r>
      <w:r w:rsidRPr="0031700B">
        <w:rPr>
          <w:sz w:val="28"/>
          <w:szCs w:val="28"/>
        </w:rPr>
        <w:t>global</w:t>
      </w:r>
      <w:r w:rsidRPr="0031700B">
        <w:rPr>
          <w:spacing w:val="-4"/>
          <w:sz w:val="28"/>
          <w:szCs w:val="28"/>
        </w:rPr>
        <w:t xml:space="preserve"> </w:t>
      </w:r>
      <w:r w:rsidRPr="0031700B">
        <w:rPr>
          <w:sz w:val="28"/>
          <w:szCs w:val="28"/>
        </w:rPr>
        <w:t>workforce</w:t>
      </w:r>
      <w:r w:rsidRPr="0031700B">
        <w:rPr>
          <w:spacing w:val="-2"/>
          <w:sz w:val="28"/>
          <w:szCs w:val="28"/>
        </w:rPr>
        <w:t xml:space="preserve"> </w:t>
      </w:r>
      <w:r w:rsidRPr="0031700B">
        <w:rPr>
          <w:sz w:val="28"/>
          <w:szCs w:val="28"/>
        </w:rPr>
        <w:t>with</w:t>
      </w:r>
      <w:r w:rsidRPr="0031700B">
        <w:rPr>
          <w:spacing w:val="-4"/>
          <w:sz w:val="28"/>
          <w:szCs w:val="28"/>
        </w:rPr>
        <w:t xml:space="preserve"> </w:t>
      </w:r>
      <w:r w:rsidRPr="0031700B">
        <w:rPr>
          <w:sz w:val="28"/>
          <w:szCs w:val="28"/>
        </w:rPr>
        <w:t>an inquisitive mind.</w:t>
      </w:r>
    </w:p>
    <w:p w14:paraId="296FF900" w14:textId="47B03537" w:rsidR="00AB36C3" w:rsidRPr="0031700B" w:rsidRDefault="00AB36C3">
      <w:pPr>
        <w:spacing w:before="1" w:line="276" w:lineRule="auto"/>
        <w:ind w:left="1080"/>
        <w:rPr>
          <w:sz w:val="28"/>
          <w:szCs w:val="28"/>
        </w:rPr>
      </w:pPr>
    </w:p>
    <w:p w14:paraId="4DF64C02" w14:textId="77777777" w:rsidR="00AB36C3" w:rsidRDefault="00AB36C3">
      <w:pPr>
        <w:spacing w:before="1" w:line="276" w:lineRule="auto"/>
        <w:ind w:left="1080"/>
        <w:rPr>
          <w:sz w:val="36"/>
        </w:rPr>
      </w:pPr>
    </w:p>
    <w:p w14:paraId="21999D89" w14:textId="77777777" w:rsidR="003107CB" w:rsidRPr="00650AAC" w:rsidRDefault="00C75B89">
      <w:pPr>
        <w:spacing w:before="288"/>
        <w:ind w:left="1326" w:right="605"/>
        <w:jc w:val="center"/>
        <w:rPr>
          <w:b/>
          <w:sz w:val="30"/>
          <w:szCs w:val="30"/>
        </w:rPr>
      </w:pPr>
      <w:r w:rsidRPr="00650AAC">
        <w:rPr>
          <w:b/>
          <w:sz w:val="30"/>
          <w:szCs w:val="30"/>
        </w:rPr>
        <w:t>Mission</w:t>
      </w:r>
      <w:r w:rsidRPr="00650AAC">
        <w:rPr>
          <w:b/>
          <w:spacing w:val="-2"/>
          <w:sz w:val="30"/>
          <w:szCs w:val="30"/>
        </w:rPr>
        <w:t xml:space="preserve"> </w:t>
      </w:r>
      <w:r w:rsidRPr="00650AAC">
        <w:rPr>
          <w:b/>
          <w:sz w:val="30"/>
          <w:szCs w:val="30"/>
        </w:rPr>
        <w:t>of</w:t>
      </w:r>
      <w:r w:rsidRPr="00650AAC">
        <w:rPr>
          <w:b/>
          <w:spacing w:val="-2"/>
          <w:sz w:val="30"/>
          <w:szCs w:val="30"/>
        </w:rPr>
        <w:t xml:space="preserve"> </w:t>
      </w:r>
      <w:r w:rsidRPr="00650AAC">
        <w:rPr>
          <w:b/>
          <w:sz w:val="30"/>
          <w:szCs w:val="30"/>
        </w:rPr>
        <w:t>the</w:t>
      </w:r>
      <w:r w:rsidRPr="00650AAC">
        <w:rPr>
          <w:b/>
          <w:spacing w:val="-3"/>
          <w:sz w:val="30"/>
          <w:szCs w:val="30"/>
        </w:rPr>
        <w:t xml:space="preserve"> </w:t>
      </w:r>
      <w:r w:rsidRPr="00650AAC">
        <w:rPr>
          <w:b/>
          <w:spacing w:val="-2"/>
          <w:sz w:val="30"/>
          <w:szCs w:val="30"/>
        </w:rPr>
        <w:t>University</w:t>
      </w:r>
    </w:p>
    <w:p w14:paraId="1D3D6537" w14:textId="13294FF6" w:rsidR="003107CB" w:rsidRPr="0031700B" w:rsidRDefault="00C75B89" w:rsidP="0031700B">
      <w:pPr>
        <w:pStyle w:val="ListParagraph"/>
        <w:numPr>
          <w:ilvl w:val="0"/>
          <w:numId w:val="1"/>
        </w:numPr>
        <w:tabs>
          <w:tab w:val="left" w:pos="1290"/>
        </w:tabs>
        <w:spacing w:before="451" w:line="360" w:lineRule="auto"/>
        <w:ind w:right="27" w:firstLine="0"/>
        <w:jc w:val="both"/>
        <w:rPr>
          <w:sz w:val="28"/>
          <w:szCs w:val="28"/>
        </w:rPr>
      </w:pPr>
      <w:r w:rsidRPr="0031700B">
        <w:rPr>
          <w:sz w:val="28"/>
          <w:szCs w:val="28"/>
        </w:rPr>
        <w:t>To</w:t>
      </w:r>
      <w:r w:rsidRPr="0031700B">
        <w:rPr>
          <w:spacing w:val="-6"/>
          <w:sz w:val="28"/>
          <w:szCs w:val="28"/>
        </w:rPr>
        <w:t xml:space="preserve"> </w:t>
      </w:r>
      <w:r w:rsidRPr="0031700B">
        <w:rPr>
          <w:sz w:val="28"/>
          <w:szCs w:val="28"/>
        </w:rPr>
        <w:t>equip</w:t>
      </w:r>
      <w:r w:rsidRPr="0031700B">
        <w:rPr>
          <w:spacing w:val="-8"/>
          <w:sz w:val="28"/>
          <w:szCs w:val="28"/>
        </w:rPr>
        <w:t xml:space="preserve"> </w:t>
      </w:r>
      <w:r w:rsidRPr="0031700B">
        <w:rPr>
          <w:sz w:val="28"/>
          <w:szCs w:val="28"/>
        </w:rPr>
        <w:t>the</w:t>
      </w:r>
      <w:r w:rsidRPr="0031700B">
        <w:rPr>
          <w:spacing w:val="-6"/>
          <w:sz w:val="28"/>
          <w:szCs w:val="28"/>
        </w:rPr>
        <w:t xml:space="preserve"> </w:t>
      </w:r>
      <w:r w:rsidRPr="0031700B">
        <w:rPr>
          <w:sz w:val="28"/>
          <w:szCs w:val="28"/>
        </w:rPr>
        <w:t>students</w:t>
      </w:r>
      <w:r w:rsidRPr="0031700B">
        <w:rPr>
          <w:spacing w:val="-6"/>
          <w:sz w:val="28"/>
          <w:szCs w:val="28"/>
        </w:rPr>
        <w:t xml:space="preserve"> </w:t>
      </w:r>
      <w:r w:rsidRPr="0031700B">
        <w:rPr>
          <w:sz w:val="28"/>
          <w:szCs w:val="28"/>
        </w:rPr>
        <w:t>with</w:t>
      </w:r>
      <w:r w:rsidRPr="0031700B">
        <w:rPr>
          <w:spacing w:val="-7"/>
          <w:sz w:val="28"/>
          <w:szCs w:val="28"/>
        </w:rPr>
        <w:t xml:space="preserve"> </w:t>
      </w:r>
      <w:r w:rsidRPr="0031700B">
        <w:rPr>
          <w:sz w:val="28"/>
          <w:szCs w:val="28"/>
        </w:rPr>
        <w:t>professional</w:t>
      </w:r>
      <w:r w:rsidRPr="0031700B">
        <w:rPr>
          <w:spacing w:val="-4"/>
          <w:sz w:val="28"/>
          <w:szCs w:val="28"/>
        </w:rPr>
        <w:t xml:space="preserve"> </w:t>
      </w:r>
      <w:r w:rsidRPr="0031700B">
        <w:rPr>
          <w:sz w:val="28"/>
          <w:szCs w:val="28"/>
        </w:rPr>
        <w:t>skills,</w:t>
      </w:r>
      <w:r w:rsidR="0031700B">
        <w:rPr>
          <w:sz w:val="28"/>
          <w:szCs w:val="28"/>
        </w:rPr>
        <w:t xml:space="preserve"> </w:t>
      </w:r>
      <w:r w:rsidRPr="0031700B">
        <w:rPr>
          <w:sz w:val="28"/>
          <w:szCs w:val="28"/>
        </w:rPr>
        <w:t>ethical</w:t>
      </w:r>
      <w:r w:rsidRPr="0031700B">
        <w:rPr>
          <w:spacing w:val="-6"/>
          <w:sz w:val="28"/>
          <w:szCs w:val="28"/>
        </w:rPr>
        <w:t xml:space="preserve"> </w:t>
      </w:r>
      <w:r w:rsidRPr="0031700B">
        <w:rPr>
          <w:sz w:val="28"/>
          <w:szCs w:val="28"/>
        </w:rPr>
        <w:t>values and competency.</w:t>
      </w:r>
    </w:p>
    <w:p w14:paraId="5760BDA7" w14:textId="0FE0E827" w:rsidR="003107CB" w:rsidRPr="0031700B" w:rsidRDefault="00C75B89" w:rsidP="0031700B">
      <w:pPr>
        <w:pStyle w:val="ListParagraph"/>
        <w:numPr>
          <w:ilvl w:val="0"/>
          <w:numId w:val="1"/>
        </w:numPr>
        <w:tabs>
          <w:tab w:val="left" w:pos="1290"/>
        </w:tabs>
        <w:spacing w:line="360" w:lineRule="auto"/>
        <w:ind w:right="27" w:firstLine="0"/>
        <w:jc w:val="both"/>
        <w:rPr>
          <w:sz w:val="28"/>
          <w:szCs w:val="28"/>
        </w:rPr>
      </w:pPr>
      <w:r w:rsidRPr="0031700B">
        <w:rPr>
          <w:sz w:val="28"/>
          <w:szCs w:val="28"/>
        </w:rPr>
        <w:t>To</w:t>
      </w:r>
      <w:r w:rsidRPr="0031700B">
        <w:rPr>
          <w:spacing w:val="-4"/>
          <w:sz w:val="28"/>
          <w:szCs w:val="28"/>
        </w:rPr>
        <w:t xml:space="preserve"> </w:t>
      </w:r>
      <w:r w:rsidRPr="0031700B">
        <w:rPr>
          <w:sz w:val="28"/>
          <w:szCs w:val="28"/>
        </w:rPr>
        <w:t>offer</w:t>
      </w:r>
      <w:r w:rsidRPr="0031700B">
        <w:rPr>
          <w:spacing w:val="-4"/>
          <w:sz w:val="28"/>
          <w:szCs w:val="28"/>
        </w:rPr>
        <w:t xml:space="preserve"> </w:t>
      </w:r>
      <w:r w:rsidRPr="0031700B">
        <w:rPr>
          <w:sz w:val="28"/>
          <w:szCs w:val="28"/>
        </w:rPr>
        <w:t>state</w:t>
      </w:r>
      <w:r w:rsidRPr="0031700B">
        <w:rPr>
          <w:spacing w:val="-4"/>
          <w:sz w:val="28"/>
          <w:szCs w:val="28"/>
        </w:rPr>
        <w:t xml:space="preserve"> </w:t>
      </w:r>
      <w:r w:rsidRPr="0031700B">
        <w:rPr>
          <w:sz w:val="28"/>
          <w:szCs w:val="28"/>
        </w:rPr>
        <w:t>of</w:t>
      </w:r>
      <w:r w:rsidRPr="0031700B">
        <w:rPr>
          <w:spacing w:val="-4"/>
          <w:sz w:val="28"/>
          <w:szCs w:val="28"/>
        </w:rPr>
        <w:t xml:space="preserve"> </w:t>
      </w:r>
      <w:r w:rsidRPr="0031700B">
        <w:rPr>
          <w:sz w:val="28"/>
          <w:szCs w:val="28"/>
        </w:rPr>
        <w:t>the</w:t>
      </w:r>
      <w:r w:rsidRPr="0031700B">
        <w:rPr>
          <w:spacing w:val="-6"/>
          <w:sz w:val="28"/>
          <w:szCs w:val="28"/>
        </w:rPr>
        <w:t xml:space="preserve"> </w:t>
      </w:r>
      <w:r w:rsidRPr="0031700B">
        <w:rPr>
          <w:sz w:val="28"/>
          <w:szCs w:val="28"/>
        </w:rPr>
        <w:t>art</w:t>
      </w:r>
      <w:r w:rsidRPr="0031700B">
        <w:rPr>
          <w:spacing w:val="-4"/>
          <w:sz w:val="28"/>
          <w:szCs w:val="28"/>
        </w:rPr>
        <w:t xml:space="preserve"> </w:t>
      </w:r>
      <w:r w:rsidRPr="0031700B">
        <w:rPr>
          <w:sz w:val="28"/>
          <w:szCs w:val="28"/>
        </w:rPr>
        <w:t>programs</w:t>
      </w:r>
      <w:r w:rsidRPr="0031700B">
        <w:rPr>
          <w:spacing w:val="-6"/>
          <w:sz w:val="28"/>
          <w:szCs w:val="28"/>
        </w:rPr>
        <w:t xml:space="preserve"> </w:t>
      </w:r>
      <w:r w:rsidRPr="0031700B">
        <w:rPr>
          <w:sz w:val="28"/>
          <w:szCs w:val="28"/>
        </w:rPr>
        <w:t>by</w:t>
      </w:r>
      <w:r w:rsidRPr="0031700B">
        <w:rPr>
          <w:spacing w:val="-3"/>
          <w:sz w:val="28"/>
          <w:szCs w:val="28"/>
        </w:rPr>
        <w:t xml:space="preserve"> </w:t>
      </w:r>
      <w:r w:rsidRPr="0031700B">
        <w:rPr>
          <w:sz w:val="28"/>
          <w:szCs w:val="28"/>
        </w:rPr>
        <w:t>collaborating</w:t>
      </w:r>
      <w:r w:rsidRPr="0031700B">
        <w:rPr>
          <w:spacing w:val="-5"/>
          <w:sz w:val="28"/>
          <w:szCs w:val="28"/>
        </w:rPr>
        <w:t xml:space="preserve"> </w:t>
      </w:r>
      <w:r w:rsidRPr="0031700B">
        <w:rPr>
          <w:sz w:val="28"/>
          <w:szCs w:val="28"/>
        </w:rPr>
        <w:t xml:space="preserve">with industry, academia and </w:t>
      </w:r>
      <w:r w:rsidR="0031700B">
        <w:rPr>
          <w:sz w:val="28"/>
          <w:szCs w:val="28"/>
        </w:rPr>
        <w:t xml:space="preserve"> </w:t>
      </w:r>
      <w:r w:rsidR="00513802">
        <w:rPr>
          <w:sz w:val="28"/>
          <w:szCs w:val="28"/>
        </w:rPr>
        <w:t xml:space="preserve">   society</w:t>
      </w:r>
    </w:p>
    <w:p w14:paraId="3558A53B" w14:textId="77777777" w:rsidR="003107CB" w:rsidRPr="0031700B" w:rsidRDefault="00C75B89" w:rsidP="0031700B">
      <w:pPr>
        <w:pStyle w:val="ListParagraph"/>
        <w:numPr>
          <w:ilvl w:val="0"/>
          <w:numId w:val="1"/>
        </w:numPr>
        <w:tabs>
          <w:tab w:val="left" w:pos="1290"/>
        </w:tabs>
        <w:spacing w:line="360" w:lineRule="auto"/>
        <w:ind w:right="27" w:firstLine="0"/>
        <w:jc w:val="both"/>
        <w:rPr>
          <w:sz w:val="28"/>
          <w:szCs w:val="28"/>
        </w:rPr>
      </w:pPr>
      <w:r w:rsidRPr="0031700B">
        <w:rPr>
          <w:sz w:val="28"/>
          <w:szCs w:val="28"/>
        </w:rPr>
        <w:t>To</w:t>
      </w:r>
      <w:r w:rsidRPr="0031700B">
        <w:rPr>
          <w:spacing w:val="-5"/>
          <w:sz w:val="28"/>
          <w:szCs w:val="28"/>
        </w:rPr>
        <w:t xml:space="preserve"> </w:t>
      </w:r>
      <w:r w:rsidRPr="0031700B">
        <w:rPr>
          <w:sz w:val="28"/>
          <w:szCs w:val="28"/>
        </w:rPr>
        <w:t>undertake</w:t>
      </w:r>
      <w:r w:rsidRPr="0031700B">
        <w:rPr>
          <w:spacing w:val="-6"/>
          <w:sz w:val="28"/>
          <w:szCs w:val="28"/>
        </w:rPr>
        <w:t xml:space="preserve"> </w:t>
      </w:r>
      <w:r w:rsidRPr="0031700B">
        <w:rPr>
          <w:sz w:val="28"/>
          <w:szCs w:val="28"/>
        </w:rPr>
        <w:t>collaborative</w:t>
      </w:r>
      <w:r w:rsidRPr="0031700B">
        <w:rPr>
          <w:spacing w:val="-5"/>
          <w:sz w:val="28"/>
          <w:szCs w:val="28"/>
        </w:rPr>
        <w:t xml:space="preserve"> </w:t>
      </w:r>
      <w:r w:rsidRPr="0031700B">
        <w:rPr>
          <w:sz w:val="28"/>
          <w:szCs w:val="28"/>
        </w:rPr>
        <w:t>&amp;</w:t>
      </w:r>
      <w:r w:rsidRPr="0031700B">
        <w:rPr>
          <w:spacing w:val="-8"/>
          <w:sz w:val="28"/>
          <w:szCs w:val="28"/>
        </w:rPr>
        <w:t xml:space="preserve"> </w:t>
      </w:r>
      <w:r w:rsidRPr="0031700B">
        <w:rPr>
          <w:sz w:val="28"/>
          <w:szCs w:val="28"/>
        </w:rPr>
        <w:t>inter</w:t>
      </w:r>
      <w:r w:rsidRPr="0031700B">
        <w:rPr>
          <w:spacing w:val="-5"/>
          <w:sz w:val="28"/>
          <w:szCs w:val="28"/>
        </w:rPr>
        <w:t xml:space="preserve"> </w:t>
      </w:r>
      <w:r w:rsidRPr="0031700B">
        <w:rPr>
          <w:sz w:val="28"/>
          <w:szCs w:val="28"/>
        </w:rPr>
        <w:t>disciplinary</w:t>
      </w:r>
      <w:r w:rsidRPr="0031700B">
        <w:rPr>
          <w:spacing w:val="-8"/>
          <w:sz w:val="28"/>
          <w:szCs w:val="28"/>
        </w:rPr>
        <w:t xml:space="preserve"> </w:t>
      </w:r>
      <w:r w:rsidRPr="0031700B">
        <w:rPr>
          <w:sz w:val="28"/>
          <w:szCs w:val="28"/>
        </w:rPr>
        <w:t>research</w:t>
      </w:r>
      <w:r w:rsidRPr="0031700B">
        <w:rPr>
          <w:spacing w:val="-8"/>
          <w:sz w:val="28"/>
          <w:szCs w:val="28"/>
        </w:rPr>
        <w:t xml:space="preserve"> </w:t>
      </w:r>
      <w:r w:rsidRPr="0031700B">
        <w:rPr>
          <w:sz w:val="28"/>
          <w:szCs w:val="28"/>
        </w:rPr>
        <w:t>for overall development.</w:t>
      </w:r>
    </w:p>
    <w:p w14:paraId="24C7A20D" w14:textId="77777777" w:rsidR="003107CB" w:rsidRPr="0031700B" w:rsidRDefault="00C75B89" w:rsidP="0031700B">
      <w:pPr>
        <w:pStyle w:val="ListParagraph"/>
        <w:numPr>
          <w:ilvl w:val="0"/>
          <w:numId w:val="1"/>
        </w:numPr>
        <w:tabs>
          <w:tab w:val="left" w:pos="1290"/>
        </w:tabs>
        <w:spacing w:line="360" w:lineRule="auto"/>
        <w:ind w:right="27" w:firstLine="0"/>
        <w:jc w:val="both"/>
        <w:rPr>
          <w:sz w:val="28"/>
          <w:szCs w:val="28"/>
        </w:rPr>
      </w:pPr>
      <w:r w:rsidRPr="0031700B">
        <w:rPr>
          <w:sz w:val="28"/>
          <w:szCs w:val="28"/>
        </w:rPr>
        <w:t>To</w:t>
      </w:r>
      <w:r w:rsidRPr="0031700B">
        <w:rPr>
          <w:spacing w:val="-4"/>
          <w:sz w:val="28"/>
          <w:szCs w:val="28"/>
        </w:rPr>
        <w:t xml:space="preserve"> </w:t>
      </w:r>
      <w:r w:rsidRPr="0031700B">
        <w:rPr>
          <w:sz w:val="28"/>
          <w:szCs w:val="28"/>
        </w:rPr>
        <w:t>develop</w:t>
      </w:r>
      <w:r w:rsidRPr="0031700B">
        <w:rPr>
          <w:spacing w:val="-4"/>
          <w:sz w:val="28"/>
          <w:szCs w:val="28"/>
        </w:rPr>
        <w:t xml:space="preserve"> </w:t>
      </w:r>
      <w:r w:rsidRPr="0031700B">
        <w:rPr>
          <w:sz w:val="28"/>
          <w:szCs w:val="28"/>
        </w:rPr>
        <w:t>leaders</w:t>
      </w:r>
      <w:r w:rsidRPr="0031700B">
        <w:rPr>
          <w:spacing w:val="-5"/>
          <w:sz w:val="28"/>
          <w:szCs w:val="28"/>
        </w:rPr>
        <w:t xml:space="preserve"> </w:t>
      </w:r>
      <w:r w:rsidRPr="0031700B">
        <w:rPr>
          <w:sz w:val="28"/>
          <w:szCs w:val="28"/>
        </w:rPr>
        <w:t>and</w:t>
      </w:r>
      <w:r w:rsidRPr="0031700B">
        <w:rPr>
          <w:spacing w:val="-7"/>
          <w:sz w:val="28"/>
          <w:szCs w:val="28"/>
        </w:rPr>
        <w:t xml:space="preserve"> </w:t>
      </w:r>
      <w:r w:rsidRPr="0031700B">
        <w:rPr>
          <w:sz w:val="28"/>
          <w:szCs w:val="28"/>
        </w:rPr>
        <w:t>entrepreneurs</w:t>
      </w:r>
      <w:r w:rsidRPr="0031700B">
        <w:rPr>
          <w:spacing w:val="-5"/>
          <w:sz w:val="28"/>
          <w:szCs w:val="28"/>
        </w:rPr>
        <w:t xml:space="preserve"> </w:t>
      </w:r>
      <w:r w:rsidRPr="0031700B">
        <w:rPr>
          <w:sz w:val="28"/>
          <w:szCs w:val="28"/>
        </w:rPr>
        <w:t>for</w:t>
      </w:r>
      <w:r w:rsidRPr="0031700B">
        <w:rPr>
          <w:spacing w:val="-7"/>
          <w:sz w:val="28"/>
          <w:szCs w:val="28"/>
        </w:rPr>
        <w:t xml:space="preserve"> </w:t>
      </w:r>
      <w:r w:rsidRPr="0031700B">
        <w:rPr>
          <w:sz w:val="28"/>
          <w:szCs w:val="28"/>
        </w:rPr>
        <w:t>the</w:t>
      </w:r>
      <w:r w:rsidRPr="0031700B">
        <w:rPr>
          <w:spacing w:val="-5"/>
          <w:sz w:val="28"/>
          <w:szCs w:val="28"/>
        </w:rPr>
        <w:t xml:space="preserve"> </w:t>
      </w:r>
      <w:r w:rsidRPr="0031700B">
        <w:rPr>
          <w:sz w:val="28"/>
          <w:szCs w:val="28"/>
        </w:rPr>
        <w:t>real</w:t>
      </w:r>
      <w:r w:rsidRPr="0031700B">
        <w:rPr>
          <w:spacing w:val="-5"/>
          <w:sz w:val="28"/>
          <w:szCs w:val="28"/>
        </w:rPr>
        <w:t xml:space="preserve"> </w:t>
      </w:r>
      <w:r w:rsidRPr="0031700B">
        <w:rPr>
          <w:sz w:val="28"/>
          <w:szCs w:val="28"/>
        </w:rPr>
        <w:t>and sustainable world</w:t>
      </w:r>
    </w:p>
    <w:p w14:paraId="19A0897E" w14:textId="77777777" w:rsidR="003107CB" w:rsidRDefault="003107CB">
      <w:pPr>
        <w:pStyle w:val="ListParagraph"/>
        <w:rPr>
          <w:sz w:val="36"/>
        </w:rPr>
        <w:sectPr w:rsidR="003107CB">
          <w:pgSz w:w="12240" w:h="15840"/>
          <w:pgMar w:top="580" w:right="1080" w:bottom="280" w:left="36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EC7662A" w14:textId="77777777" w:rsidR="003107CB" w:rsidRDefault="00C75B89">
      <w:pPr>
        <w:pStyle w:val="Heading1"/>
        <w:spacing w:before="265" w:line="680" w:lineRule="exact"/>
        <w:ind w:right="0"/>
      </w:pPr>
      <w:r>
        <w:rPr>
          <w:noProof/>
          <w:lang w:val="en-IN" w:eastAsia="en-IN"/>
        </w:rPr>
        <w:drawing>
          <wp:anchor distT="0" distB="0" distL="0" distR="0" simplePos="0" relativeHeight="251655680" behindDoc="0" locked="0" layoutInCell="1" allowOverlap="1" wp14:anchorId="12BA1C71" wp14:editId="4C88B6DC">
            <wp:simplePos x="0" y="0"/>
            <wp:positionH relativeFrom="page">
              <wp:posOffset>514350</wp:posOffset>
            </wp:positionH>
            <wp:positionV relativeFrom="paragraph">
              <wp:posOffset>6350</wp:posOffset>
            </wp:positionV>
            <wp:extent cx="781050" cy="876300"/>
            <wp:effectExtent l="0" t="0" r="0" b="0"/>
            <wp:wrapNone/>
            <wp:docPr id="36" name="Image 36" descr="KISHKINDA_UNIVERSITY_LOGO_FINAL_001 (1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 descr="KISHKINDA_UNIVERSITY_LOGO_FINAL_001 (1)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1211" cy="876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FF0000"/>
        </w:rPr>
        <w:t>KISHKINDA</w:t>
      </w:r>
      <w:r>
        <w:rPr>
          <w:color w:val="FF0000"/>
          <w:spacing w:val="-8"/>
        </w:rPr>
        <w:t xml:space="preserve"> </w:t>
      </w:r>
      <w:r>
        <w:rPr>
          <w:color w:val="FF0000"/>
          <w:spacing w:val="-2"/>
        </w:rPr>
        <w:t>UNIVERSITY</w:t>
      </w:r>
    </w:p>
    <w:p w14:paraId="02A7265D" w14:textId="77777777" w:rsidR="003107CB" w:rsidRDefault="00C75B89">
      <w:pPr>
        <w:ind w:left="1326" w:right="103"/>
        <w:jc w:val="center"/>
        <w:rPr>
          <w:rFonts w:ascii="Cambria"/>
          <w:b/>
          <w:sz w:val="24"/>
        </w:rPr>
      </w:pPr>
      <w:r>
        <w:rPr>
          <w:rFonts w:ascii="Cambria"/>
          <w:b/>
          <w:spacing w:val="-2"/>
          <w:sz w:val="24"/>
        </w:rPr>
        <w:t>(AStatePrivateUniversityEstablishedbytheKarnatakaActNo.20of2023)</w:t>
      </w:r>
    </w:p>
    <w:p w14:paraId="61776DBD" w14:textId="39577185" w:rsidR="003107CB" w:rsidRPr="002E189D" w:rsidRDefault="00C75B89">
      <w:pPr>
        <w:spacing w:before="240"/>
        <w:ind w:left="1326" w:right="5"/>
        <w:jc w:val="center"/>
        <w:rPr>
          <w:b/>
          <w:spacing w:val="-2"/>
          <w:sz w:val="36"/>
          <w:szCs w:val="36"/>
        </w:rPr>
      </w:pPr>
      <w:r w:rsidRPr="002E189D">
        <w:rPr>
          <w:b/>
          <w:sz w:val="36"/>
          <w:szCs w:val="36"/>
        </w:rPr>
        <w:t>Faculty</w:t>
      </w:r>
      <w:r w:rsidRPr="002E189D">
        <w:rPr>
          <w:b/>
          <w:spacing w:val="-4"/>
          <w:sz w:val="36"/>
          <w:szCs w:val="36"/>
        </w:rPr>
        <w:t xml:space="preserve"> </w:t>
      </w:r>
      <w:r w:rsidRPr="002E189D">
        <w:rPr>
          <w:b/>
          <w:sz w:val="36"/>
          <w:szCs w:val="36"/>
        </w:rPr>
        <w:t>of</w:t>
      </w:r>
      <w:r w:rsidRPr="002E189D">
        <w:rPr>
          <w:b/>
          <w:spacing w:val="-2"/>
          <w:sz w:val="36"/>
          <w:szCs w:val="36"/>
        </w:rPr>
        <w:t xml:space="preserve"> </w:t>
      </w:r>
      <w:r w:rsidRPr="002E189D">
        <w:rPr>
          <w:b/>
          <w:sz w:val="36"/>
          <w:szCs w:val="36"/>
        </w:rPr>
        <w:t>Engineering</w:t>
      </w:r>
      <w:r w:rsidRPr="002E189D">
        <w:rPr>
          <w:b/>
          <w:spacing w:val="-2"/>
          <w:sz w:val="36"/>
          <w:szCs w:val="36"/>
        </w:rPr>
        <w:t xml:space="preserve"> </w:t>
      </w:r>
      <w:r w:rsidRPr="002E189D">
        <w:rPr>
          <w:b/>
          <w:sz w:val="36"/>
          <w:szCs w:val="36"/>
        </w:rPr>
        <w:t>&amp;</w:t>
      </w:r>
      <w:r w:rsidRPr="002E189D">
        <w:rPr>
          <w:b/>
          <w:spacing w:val="-2"/>
          <w:sz w:val="36"/>
          <w:szCs w:val="36"/>
        </w:rPr>
        <w:t xml:space="preserve"> Technology</w:t>
      </w:r>
    </w:p>
    <w:p w14:paraId="6AAAD6E0" w14:textId="77777777" w:rsidR="00AB36C3" w:rsidRDefault="00AB36C3">
      <w:pPr>
        <w:spacing w:before="240"/>
        <w:ind w:left="1326" w:right="5"/>
        <w:jc w:val="center"/>
        <w:rPr>
          <w:b/>
          <w:sz w:val="40"/>
        </w:rPr>
      </w:pPr>
    </w:p>
    <w:p w14:paraId="3DB9CF18" w14:textId="11EB1054" w:rsidR="003107CB" w:rsidRPr="002E189D" w:rsidRDefault="00436F08" w:rsidP="002E189D">
      <w:pPr>
        <w:spacing w:before="271"/>
        <w:ind w:left="284" w:right="27"/>
        <w:jc w:val="center"/>
        <w:rPr>
          <w:b/>
          <w:sz w:val="32"/>
          <w:szCs w:val="32"/>
        </w:rPr>
      </w:pPr>
      <w:r>
        <w:rPr>
          <w:b/>
          <w:spacing w:val="-2"/>
          <w:sz w:val="32"/>
          <w:szCs w:val="32"/>
        </w:rPr>
        <w:t xml:space="preserve">       </w:t>
      </w:r>
      <w:r w:rsidR="004213CB">
        <w:rPr>
          <w:b/>
          <w:spacing w:val="-2"/>
          <w:sz w:val="32"/>
          <w:szCs w:val="32"/>
        </w:rPr>
        <w:t xml:space="preserve"> </w:t>
      </w:r>
      <w:r w:rsidR="00C75B89" w:rsidRPr="002E189D">
        <w:rPr>
          <w:b/>
          <w:spacing w:val="-2"/>
          <w:sz w:val="32"/>
          <w:szCs w:val="32"/>
        </w:rPr>
        <w:t>DEPARTMENT</w:t>
      </w:r>
      <w:r w:rsidR="00EC1C27">
        <w:rPr>
          <w:b/>
          <w:spacing w:val="-2"/>
          <w:sz w:val="32"/>
          <w:szCs w:val="32"/>
        </w:rPr>
        <w:t xml:space="preserve"> </w:t>
      </w:r>
      <w:r w:rsidR="00C75B89" w:rsidRPr="002E189D">
        <w:rPr>
          <w:b/>
          <w:spacing w:val="-2"/>
          <w:sz w:val="32"/>
          <w:szCs w:val="32"/>
        </w:rPr>
        <w:t xml:space="preserve">OF </w:t>
      </w:r>
      <w:r w:rsidR="00C75B89" w:rsidRPr="002E189D">
        <w:rPr>
          <w:b/>
          <w:sz w:val="32"/>
          <w:szCs w:val="32"/>
        </w:rPr>
        <w:t>COMPUTER</w:t>
      </w:r>
      <w:r w:rsidR="00C75B89" w:rsidRPr="002E189D">
        <w:rPr>
          <w:b/>
          <w:spacing w:val="-22"/>
          <w:sz w:val="32"/>
          <w:szCs w:val="32"/>
        </w:rPr>
        <w:t xml:space="preserve"> </w:t>
      </w:r>
      <w:r w:rsidR="00C75B89" w:rsidRPr="002E189D">
        <w:rPr>
          <w:b/>
          <w:sz w:val="32"/>
          <w:szCs w:val="32"/>
        </w:rPr>
        <w:t>SCIENCE</w:t>
      </w:r>
      <w:r w:rsidR="00C75B89" w:rsidRPr="002E189D">
        <w:rPr>
          <w:b/>
          <w:spacing w:val="-21"/>
          <w:sz w:val="32"/>
          <w:szCs w:val="32"/>
        </w:rPr>
        <w:t xml:space="preserve"> </w:t>
      </w:r>
      <w:r w:rsidR="00C75B89" w:rsidRPr="002E189D">
        <w:rPr>
          <w:b/>
          <w:sz w:val="32"/>
          <w:szCs w:val="32"/>
        </w:rPr>
        <w:t xml:space="preserve">AND </w:t>
      </w:r>
      <w:r w:rsidR="00C75B89" w:rsidRPr="002E189D">
        <w:rPr>
          <w:b/>
          <w:spacing w:val="-2"/>
          <w:sz w:val="32"/>
          <w:szCs w:val="32"/>
        </w:rPr>
        <w:t>ENGINEERING</w:t>
      </w:r>
    </w:p>
    <w:p w14:paraId="1C4A97A0" w14:textId="77777777" w:rsidR="003107CB" w:rsidRDefault="003107CB">
      <w:pPr>
        <w:pStyle w:val="BodyText"/>
        <w:ind w:left="0"/>
        <w:rPr>
          <w:b/>
          <w:sz w:val="56"/>
        </w:rPr>
      </w:pPr>
    </w:p>
    <w:p w14:paraId="7864E9C0" w14:textId="4E97F7BB" w:rsidR="003107CB" w:rsidRDefault="00C75B89" w:rsidP="00C75B89">
      <w:pPr>
        <w:spacing w:line="561" w:lineRule="exact"/>
        <w:ind w:right="608"/>
        <w:jc w:val="center"/>
        <w:rPr>
          <w:b/>
          <w:spacing w:val="-2"/>
          <w:sz w:val="32"/>
          <w:szCs w:val="32"/>
        </w:rPr>
      </w:pPr>
      <w:r>
        <w:rPr>
          <w:b/>
          <w:sz w:val="32"/>
          <w:szCs w:val="32"/>
        </w:rPr>
        <w:t xml:space="preserve">                </w:t>
      </w:r>
      <w:r w:rsidRPr="002E189D">
        <w:rPr>
          <w:b/>
          <w:sz w:val="32"/>
          <w:szCs w:val="32"/>
        </w:rPr>
        <w:t>LABORATORY</w:t>
      </w:r>
      <w:r w:rsidRPr="002E189D">
        <w:rPr>
          <w:b/>
          <w:spacing w:val="-10"/>
          <w:sz w:val="32"/>
          <w:szCs w:val="32"/>
        </w:rPr>
        <w:t xml:space="preserve"> </w:t>
      </w:r>
      <w:r w:rsidRPr="002E189D">
        <w:rPr>
          <w:b/>
          <w:spacing w:val="-2"/>
          <w:sz w:val="32"/>
          <w:szCs w:val="32"/>
        </w:rPr>
        <w:t>MANUAL</w:t>
      </w:r>
    </w:p>
    <w:p w14:paraId="370791C8" w14:textId="77777777" w:rsidR="00C75B89" w:rsidRPr="002E189D" w:rsidRDefault="00C75B89" w:rsidP="00C75B89">
      <w:pPr>
        <w:spacing w:line="561" w:lineRule="exact"/>
        <w:ind w:right="608"/>
        <w:jc w:val="center"/>
        <w:rPr>
          <w:b/>
          <w:sz w:val="32"/>
          <w:szCs w:val="32"/>
        </w:rPr>
      </w:pPr>
    </w:p>
    <w:p w14:paraId="526866AE" w14:textId="71E4B674" w:rsidR="003107CB" w:rsidRDefault="00C75B89">
      <w:pPr>
        <w:spacing w:line="514" w:lineRule="exact"/>
        <w:ind w:left="1326" w:right="611"/>
        <w:jc w:val="center"/>
        <w:rPr>
          <w:b/>
          <w:spacing w:val="-5"/>
          <w:sz w:val="32"/>
          <w:szCs w:val="32"/>
        </w:rPr>
      </w:pPr>
      <w:r w:rsidRPr="002E189D">
        <w:rPr>
          <w:b/>
          <w:sz w:val="32"/>
          <w:szCs w:val="32"/>
        </w:rPr>
        <w:t>WEB</w:t>
      </w:r>
      <w:r w:rsidRPr="002E189D">
        <w:rPr>
          <w:b/>
          <w:spacing w:val="-17"/>
          <w:sz w:val="32"/>
          <w:szCs w:val="32"/>
        </w:rPr>
        <w:t xml:space="preserve"> TECHNOLOGIES</w:t>
      </w:r>
      <w:r w:rsidRPr="002E189D">
        <w:rPr>
          <w:b/>
          <w:spacing w:val="-23"/>
          <w:sz w:val="32"/>
          <w:szCs w:val="32"/>
        </w:rPr>
        <w:t xml:space="preserve"> </w:t>
      </w:r>
      <w:r w:rsidRPr="002E189D">
        <w:rPr>
          <w:b/>
          <w:spacing w:val="-5"/>
          <w:sz w:val="32"/>
          <w:szCs w:val="32"/>
        </w:rPr>
        <w:t>LAB</w:t>
      </w:r>
    </w:p>
    <w:p w14:paraId="0F5860BE" w14:textId="5365BD77" w:rsidR="000B324B" w:rsidRDefault="000B324B" w:rsidP="000B324B">
      <w:pPr>
        <w:spacing w:before="283"/>
        <w:ind w:left="1326" w:right="604"/>
        <w:jc w:val="center"/>
        <w:rPr>
          <w:b/>
          <w:sz w:val="36"/>
          <w:szCs w:val="36"/>
        </w:rPr>
      </w:pPr>
      <w:r w:rsidRPr="00252E6B">
        <w:rPr>
          <w:b/>
          <w:sz w:val="36"/>
          <w:szCs w:val="36"/>
        </w:rPr>
        <w:t>B</w:t>
      </w:r>
      <w:r>
        <w:rPr>
          <w:b/>
          <w:sz w:val="36"/>
          <w:szCs w:val="36"/>
        </w:rPr>
        <w:t>. Tech</w:t>
      </w:r>
      <w:r w:rsidRPr="00252E6B">
        <w:rPr>
          <w:b/>
          <w:spacing w:val="-5"/>
          <w:sz w:val="36"/>
          <w:szCs w:val="36"/>
        </w:rPr>
        <w:t xml:space="preserve"> </w:t>
      </w:r>
      <w:r>
        <w:rPr>
          <w:b/>
          <w:sz w:val="36"/>
          <w:szCs w:val="36"/>
        </w:rPr>
        <w:t>5</w:t>
      </w:r>
      <w:r w:rsidRPr="000B324B">
        <w:rPr>
          <w:b/>
          <w:sz w:val="36"/>
          <w:szCs w:val="36"/>
          <w:vertAlign w:val="superscript"/>
        </w:rPr>
        <w:t>th</w:t>
      </w:r>
      <w:r>
        <w:rPr>
          <w:b/>
          <w:sz w:val="36"/>
          <w:szCs w:val="36"/>
        </w:rPr>
        <w:t xml:space="preserve"> </w:t>
      </w:r>
      <w:r w:rsidRPr="00252E6B">
        <w:rPr>
          <w:b/>
          <w:spacing w:val="-1"/>
          <w:sz w:val="36"/>
          <w:szCs w:val="36"/>
        </w:rPr>
        <w:t>Semester</w:t>
      </w:r>
    </w:p>
    <w:p w14:paraId="0A380BD6" w14:textId="1DD019C2" w:rsidR="003107CB" w:rsidRDefault="000B324B" w:rsidP="000B324B">
      <w:pPr>
        <w:spacing w:before="283"/>
        <w:ind w:left="1326" w:right="604"/>
        <w:jc w:val="center"/>
        <w:rPr>
          <w:rFonts w:ascii="Cambria"/>
          <w:b/>
          <w:sz w:val="44"/>
        </w:rPr>
      </w:pPr>
      <w:r w:rsidRPr="00252E6B">
        <w:rPr>
          <w:b/>
          <w:sz w:val="36"/>
          <w:szCs w:val="36"/>
        </w:rPr>
        <w:t>2025-</w:t>
      </w:r>
      <w:r w:rsidRPr="00252E6B">
        <w:rPr>
          <w:b/>
          <w:spacing w:val="-5"/>
          <w:sz w:val="36"/>
          <w:szCs w:val="36"/>
        </w:rPr>
        <w:t>26</w:t>
      </w:r>
    </w:p>
    <w:p w14:paraId="7A62652A" w14:textId="77777777" w:rsidR="003107CB" w:rsidRDefault="003107CB">
      <w:pPr>
        <w:jc w:val="center"/>
        <w:rPr>
          <w:b/>
          <w:sz w:val="40"/>
        </w:rPr>
      </w:pPr>
    </w:p>
    <w:p w14:paraId="64CD2FEC" w14:textId="77777777" w:rsidR="00C75B89" w:rsidRDefault="00C75B89">
      <w:pPr>
        <w:jc w:val="center"/>
        <w:rPr>
          <w:b/>
          <w:sz w:val="40"/>
        </w:rPr>
      </w:pPr>
    </w:p>
    <w:p w14:paraId="55D4589E" w14:textId="77777777" w:rsidR="00C75B89" w:rsidRDefault="00C75B89">
      <w:pPr>
        <w:jc w:val="center"/>
        <w:rPr>
          <w:b/>
          <w:sz w:val="40"/>
        </w:rPr>
      </w:pPr>
    </w:p>
    <w:p w14:paraId="4E587D37" w14:textId="77777777" w:rsidR="00C75B89" w:rsidRDefault="00C75B89" w:rsidP="00C75B89">
      <w:pPr>
        <w:tabs>
          <w:tab w:val="left" w:pos="8259"/>
        </w:tabs>
        <w:spacing w:line="360" w:lineRule="auto"/>
        <w:jc w:val="center"/>
        <w:rPr>
          <w:b/>
          <w:spacing w:val="-5"/>
          <w:sz w:val="28"/>
        </w:rPr>
      </w:pPr>
      <w:r>
        <w:rPr>
          <w:b/>
          <w:sz w:val="28"/>
        </w:rPr>
        <w:t xml:space="preserve">        Signature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Faculty</w:t>
      </w:r>
      <w:r>
        <w:rPr>
          <w:b/>
          <w:sz w:val="28"/>
        </w:rPr>
        <w:t xml:space="preserve">                                                                  Signature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Chairperson</w:t>
      </w:r>
    </w:p>
    <w:p w14:paraId="33C87C53" w14:textId="77777777" w:rsidR="00C75B89" w:rsidRDefault="00C75B89" w:rsidP="00C75B89">
      <w:pPr>
        <w:tabs>
          <w:tab w:val="left" w:pos="8259"/>
        </w:tabs>
        <w:spacing w:line="360" w:lineRule="auto"/>
        <w:rPr>
          <w:b/>
          <w:spacing w:val="-5"/>
          <w:sz w:val="28"/>
        </w:rPr>
      </w:pPr>
      <w:r>
        <w:rPr>
          <w:b/>
          <w:spacing w:val="-5"/>
          <w:sz w:val="28"/>
        </w:rPr>
        <w:t xml:space="preserve">            </w:t>
      </w:r>
    </w:p>
    <w:p w14:paraId="2D5651B9" w14:textId="77777777" w:rsidR="00C75B89" w:rsidRPr="00CE428C" w:rsidRDefault="00C75B89" w:rsidP="00C75B89">
      <w:pPr>
        <w:pStyle w:val="ListParagraph"/>
        <w:numPr>
          <w:ilvl w:val="3"/>
          <w:numId w:val="4"/>
        </w:numPr>
        <w:tabs>
          <w:tab w:val="clear" w:pos="1680"/>
          <w:tab w:val="left" w:pos="1276"/>
          <w:tab w:val="left" w:pos="8259"/>
        </w:tabs>
        <w:spacing w:line="360" w:lineRule="auto"/>
        <w:ind w:left="1560" w:hanging="829"/>
        <w:rPr>
          <w:bCs/>
          <w:spacing w:val="-5"/>
          <w:sz w:val="28"/>
        </w:rPr>
      </w:pPr>
      <w:r w:rsidRPr="00CE428C">
        <w:rPr>
          <w:bCs/>
          <w:spacing w:val="-5"/>
          <w:sz w:val="28"/>
        </w:rPr>
        <w:t>Mrs. Prathiba Shanbog P S</w:t>
      </w:r>
      <w:r>
        <w:rPr>
          <w:bCs/>
          <w:spacing w:val="-5"/>
          <w:sz w:val="28"/>
        </w:rPr>
        <w:t xml:space="preserve">                                                          Dr. Rajashree V Biradar</w:t>
      </w:r>
    </w:p>
    <w:p w14:paraId="6389EA51" w14:textId="77777777" w:rsidR="00C75B89" w:rsidRPr="00CE428C" w:rsidRDefault="00C75B89" w:rsidP="00C75B89">
      <w:pPr>
        <w:tabs>
          <w:tab w:val="left" w:pos="1276"/>
          <w:tab w:val="left" w:pos="8259"/>
        </w:tabs>
        <w:spacing w:line="360" w:lineRule="auto"/>
        <w:rPr>
          <w:bCs/>
          <w:spacing w:val="-5"/>
          <w:sz w:val="28"/>
        </w:rPr>
      </w:pPr>
      <w:r w:rsidRPr="00CE428C">
        <w:rPr>
          <w:bCs/>
          <w:spacing w:val="-5"/>
          <w:sz w:val="28"/>
        </w:rPr>
        <w:t xml:space="preserve">   </w:t>
      </w:r>
    </w:p>
    <w:p w14:paraId="3CEF0389" w14:textId="77777777" w:rsidR="00C75B89" w:rsidRPr="00CE428C" w:rsidRDefault="00C75B89" w:rsidP="00C75B89">
      <w:pPr>
        <w:pStyle w:val="ListParagraph"/>
        <w:numPr>
          <w:ilvl w:val="0"/>
          <w:numId w:val="4"/>
        </w:numPr>
        <w:tabs>
          <w:tab w:val="left" w:pos="1276"/>
          <w:tab w:val="left" w:pos="8259"/>
        </w:tabs>
        <w:spacing w:line="360" w:lineRule="auto"/>
        <w:ind w:firstLine="284"/>
        <w:rPr>
          <w:bCs/>
          <w:spacing w:val="-5"/>
          <w:sz w:val="28"/>
        </w:rPr>
      </w:pPr>
      <w:r w:rsidRPr="00CE428C">
        <w:rPr>
          <w:bCs/>
          <w:spacing w:val="-5"/>
          <w:sz w:val="28"/>
        </w:rPr>
        <w:t>Mr. Imran Aha</w:t>
      </w:r>
      <w:r w:rsidRPr="00CE428C">
        <w:rPr>
          <w:bCs/>
          <w:sz w:val="28"/>
        </w:rPr>
        <w:t>med D</w:t>
      </w:r>
    </w:p>
    <w:p w14:paraId="38677E01" w14:textId="77777777" w:rsidR="00C75B89" w:rsidRPr="00CE428C" w:rsidRDefault="00C75B89" w:rsidP="00C75B89">
      <w:pPr>
        <w:tabs>
          <w:tab w:val="left" w:pos="1276"/>
          <w:tab w:val="left" w:pos="8259"/>
        </w:tabs>
        <w:rPr>
          <w:bCs/>
          <w:spacing w:val="-5"/>
          <w:sz w:val="28"/>
        </w:rPr>
      </w:pPr>
    </w:p>
    <w:p w14:paraId="7559C108" w14:textId="77777777" w:rsidR="00C75B89" w:rsidRDefault="00C75B89" w:rsidP="00C75B89">
      <w:pPr>
        <w:tabs>
          <w:tab w:val="left" w:pos="1276"/>
          <w:tab w:val="left" w:pos="8259"/>
        </w:tabs>
        <w:rPr>
          <w:b/>
          <w:spacing w:val="-5"/>
          <w:sz w:val="28"/>
        </w:rPr>
      </w:pPr>
    </w:p>
    <w:p w14:paraId="0F4F337D" w14:textId="77777777" w:rsidR="00C75B89" w:rsidRDefault="00C75B89" w:rsidP="00C75B89">
      <w:pPr>
        <w:tabs>
          <w:tab w:val="left" w:pos="1276"/>
          <w:tab w:val="left" w:pos="8259"/>
        </w:tabs>
        <w:ind w:left="709"/>
        <w:rPr>
          <w:b/>
          <w:spacing w:val="-5"/>
          <w:sz w:val="28"/>
        </w:rPr>
      </w:pPr>
      <w:r>
        <w:rPr>
          <w:b/>
          <w:spacing w:val="-5"/>
          <w:sz w:val="28"/>
        </w:rPr>
        <w:t>Signature of Instructors</w:t>
      </w:r>
    </w:p>
    <w:p w14:paraId="6C770552" w14:textId="77777777" w:rsidR="00C75B89" w:rsidRDefault="00C75B89" w:rsidP="00C75B89">
      <w:pPr>
        <w:tabs>
          <w:tab w:val="left" w:pos="1276"/>
          <w:tab w:val="left" w:pos="8259"/>
        </w:tabs>
        <w:ind w:left="709"/>
        <w:rPr>
          <w:b/>
          <w:spacing w:val="-5"/>
          <w:sz w:val="28"/>
        </w:rPr>
      </w:pPr>
    </w:p>
    <w:p w14:paraId="2D13FC7F" w14:textId="755E6678" w:rsidR="00C75B89" w:rsidRPr="00CE428C" w:rsidRDefault="00C75B89" w:rsidP="00C75B89">
      <w:pPr>
        <w:pStyle w:val="ListParagraph"/>
        <w:numPr>
          <w:ilvl w:val="3"/>
          <w:numId w:val="4"/>
        </w:numPr>
        <w:tabs>
          <w:tab w:val="left" w:pos="1276"/>
          <w:tab w:val="left" w:pos="8259"/>
        </w:tabs>
        <w:spacing w:line="480" w:lineRule="auto"/>
        <w:ind w:hanging="971"/>
        <w:rPr>
          <w:bCs/>
          <w:spacing w:val="-5"/>
          <w:sz w:val="28"/>
        </w:rPr>
      </w:pPr>
      <w:r w:rsidRPr="00CE428C">
        <w:rPr>
          <w:bCs/>
          <w:spacing w:val="-5"/>
          <w:sz w:val="28"/>
        </w:rPr>
        <w:t>Ms. Ashwini</w:t>
      </w:r>
      <w:r w:rsidR="00EC1C27">
        <w:rPr>
          <w:bCs/>
          <w:spacing w:val="-5"/>
          <w:sz w:val="28"/>
        </w:rPr>
        <w:t xml:space="preserve"> M</w:t>
      </w:r>
    </w:p>
    <w:p w14:paraId="72CA6894" w14:textId="6BA93253" w:rsidR="00C75B89" w:rsidRPr="00CE428C" w:rsidRDefault="00C75B89" w:rsidP="00C75B89">
      <w:pPr>
        <w:pStyle w:val="ListParagraph"/>
        <w:numPr>
          <w:ilvl w:val="3"/>
          <w:numId w:val="4"/>
        </w:numPr>
        <w:tabs>
          <w:tab w:val="left" w:pos="1276"/>
          <w:tab w:val="left" w:pos="8259"/>
        </w:tabs>
        <w:spacing w:line="480" w:lineRule="auto"/>
        <w:ind w:hanging="971"/>
        <w:rPr>
          <w:bCs/>
          <w:spacing w:val="-5"/>
          <w:sz w:val="28"/>
        </w:rPr>
        <w:sectPr w:rsidR="00C75B89" w:rsidRPr="00CE428C">
          <w:pgSz w:w="12240" w:h="15840"/>
          <w:pgMar w:top="540" w:right="1080" w:bottom="280" w:left="36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  <w:r w:rsidRPr="00CE428C">
        <w:rPr>
          <w:bCs/>
          <w:spacing w:val="-5"/>
          <w:sz w:val="28"/>
        </w:rPr>
        <w:t>Ms.</w:t>
      </w:r>
      <w:r w:rsidR="00EC1C27">
        <w:rPr>
          <w:bCs/>
          <w:spacing w:val="-5"/>
          <w:sz w:val="28"/>
        </w:rPr>
        <w:t xml:space="preserve"> G</w:t>
      </w:r>
      <w:r w:rsidRPr="00CE428C">
        <w:rPr>
          <w:bCs/>
          <w:spacing w:val="-5"/>
          <w:sz w:val="28"/>
        </w:rPr>
        <w:t xml:space="preserve"> Anjana</w:t>
      </w:r>
      <w:r w:rsidR="00EC1C27">
        <w:rPr>
          <w:bCs/>
          <w:spacing w:val="-5"/>
          <w:sz w:val="28"/>
        </w:rPr>
        <w:t>sre</w:t>
      </w:r>
      <w:r w:rsidR="00987BDF">
        <w:rPr>
          <w:bCs/>
          <w:spacing w:val="-5"/>
          <w:sz w:val="28"/>
        </w:rPr>
        <w:t>e</w:t>
      </w:r>
    </w:p>
    <w:p w14:paraId="20163546" w14:textId="6A56488E" w:rsidR="00C75B89" w:rsidRDefault="00D56C0B" w:rsidP="00EC1C27">
      <w:pPr>
        <w:rPr>
          <w:b/>
          <w:sz w:val="40"/>
        </w:rPr>
      </w:pPr>
      <w:r>
        <w:rPr>
          <w:noProof/>
          <w:lang w:val="en-IN" w:eastAsia="en-IN"/>
        </w:rPr>
        <w:drawing>
          <wp:anchor distT="0" distB="0" distL="0" distR="0" simplePos="0" relativeHeight="251657728" behindDoc="0" locked="0" layoutInCell="1" allowOverlap="1" wp14:anchorId="5BCDCAEB" wp14:editId="1657AF0E">
            <wp:simplePos x="0" y="0"/>
            <wp:positionH relativeFrom="page">
              <wp:posOffset>514350</wp:posOffset>
            </wp:positionH>
            <wp:positionV relativeFrom="paragraph">
              <wp:posOffset>294005</wp:posOffset>
            </wp:positionV>
            <wp:extent cx="685800" cy="857250"/>
            <wp:effectExtent l="0" t="0" r="0" b="0"/>
            <wp:wrapNone/>
            <wp:docPr id="37" name="Image 37" descr="KISHKINDA_UNIVERSITY_LOGO_FINAL_001 (1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 descr="KISHKINDA_UNIVERSITY_LOGO_FINAL_001 (1)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E6F1F7" w14:textId="1A69DD2A" w:rsidR="003107CB" w:rsidRDefault="00C75B89">
      <w:pPr>
        <w:pStyle w:val="Heading1"/>
      </w:pPr>
      <w:r>
        <w:rPr>
          <w:color w:val="FF0000"/>
        </w:rPr>
        <w:t>KISHKINDA</w:t>
      </w:r>
      <w:r>
        <w:rPr>
          <w:color w:val="FF0000"/>
          <w:spacing w:val="-11"/>
        </w:rPr>
        <w:t xml:space="preserve"> </w:t>
      </w:r>
      <w:r>
        <w:rPr>
          <w:color w:val="FF0000"/>
          <w:spacing w:val="-2"/>
        </w:rPr>
        <w:t>UNIVERSITY</w:t>
      </w:r>
    </w:p>
    <w:p w14:paraId="38DD7715" w14:textId="77777777" w:rsidR="003107CB" w:rsidRDefault="00C75B89">
      <w:pPr>
        <w:spacing w:before="2"/>
        <w:ind w:left="2160"/>
        <w:rPr>
          <w:rFonts w:ascii="Cambria"/>
          <w:b/>
          <w:sz w:val="24"/>
        </w:rPr>
      </w:pPr>
      <w:r>
        <w:rPr>
          <w:rFonts w:ascii="Cambria"/>
          <w:b/>
          <w:spacing w:val="-2"/>
          <w:sz w:val="24"/>
        </w:rPr>
        <w:t>(AStatePrivateUniversityEstablishedbytheKarnatakaActNo.20of2023)</w:t>
      </w:r>
    </w:p>
    <w:p w14:paraId="078C14F2" w14:textId="688352CB" w:rsidR="00F07C5A" w:rsidRDefault="00C75B89" w:rsidP="00F07C5A">
      <w:pPr>
        <w:spacing w:before="30" w:line="730" w:lineRule="exact"/>
        <w:ind w:left="1701" w:hanging="992"/>
        <w:jc w:val="center"/>
        <w:rPr>
          <w:b/>
          <w:sz w:val="40"/>
        </w:rPr>
      </w:pPr>
      <w:r w:rsidRPr="00EC1C27">
        <w:rPr>
          <w:b/>
          <w:sz w:val="32"/>
          <w:szCs w:val="32"/>
        </w:rPr>
        <w:t>Faculty of Engineering &amp; Technology</w:t>
      </w:r>
    </w:p>
    <w:p w14:paraId="1F6D8619" w14:textId="45F5246D" w:rsidR="003107CB" w:rsidRPr="00CB1B4A" w:rsidRDefault="00C75B89" w:rsidP="00F07C5A">
      <w:pPr>
        <w:spacing w:before="30" w:line="730" w:lineRule="exact"/>
        <w:ind w:left="1701" w:hanging="1275"/>
        <w:jc w:val="center"/>
        <w:rPr>
          <w:b/>
          <w:sz w:val="28"/>
          <w:szCs w:val="28"/>
        </w:rPr>
      </w:pPr>
      <w:r w:rsidRPr="00CB1B4A">
        <w:rPr>
          <w:b/>
          <w:sz w:val="28"/>
          <w:szCs w:val="28"/>
        </w:rPr>
        <w:t>DEPARTMENT</w:t>
      </w:r>
      <w:r w:rsidRPr="00CB1B4A">
        <w:rPr>
          <w:b/>
          <w:spacing w:val="-7"/>
          <w:sz w:val="28"/>
          <w:szCs w:val="28"/>
        </w:rPr>
        <w:t xml:space="preserve"> </w:t>
      </w:r>
      <w:r w:rsidRPr="00CB1B4A">
        <w:rPr>
          <w:b/>
          <w:sz w:val="28"/>
          <w:szCs w:val="28"/>
        </w:rPr>
        <w:t>OF</w:t>
      </w:r>
      <w:r w:rsidRPr="00CB1B4A">
        <w:rPr>
          <w:b/>
          <w:spacing w:val="-9"/>
          <w:sz w:val="28"/>
          <w:szCs w:val="28"/>
        </w:rPr>
        <w:t xml:space="preserve"> </w:t>
      </w:r>
      <w:r w:rsidRPr="00CB1B4A">
        <w:rPr>
          <w:b/>
          <w:sz w:val="28"/>
          <w:szCs w:val="28"/>
        </w:rPr>
        <w:t>COMPUTER</w:t>
      </w:r>
      <w:r w:rsidRPr="00CB1B4A">
        <w:rPr>
          <w:b/>
          <w:spacing w:val="-9"/>
          <w:sz w:val="28"/>
          <w:szCs w:val="28"/>
        </w:rPr>
        <w:t xml:space="preserve"> </w:t>
      </w:r>
      <w:r w:rsidRPr="00CB1B4A">
        <w:rPr>
          <w:b/>
          <w:sz w:val="28"/>
          <w:szCs w:val="28"/>
        </w:rPr>
        <w:t>SCIENCE</w:t>
      </w:r>
      <w:r w:rsidRPr="00CB1B4A">
        <w:rPr>
          <w:b/>
          <w:spacing w:val="-10"/>
          <w:sz w:val="28"/>
          <w:szCs w:val="28"/>
        </w:rPr>
        <w:t xml:space="preserve"> </w:t>
      </w:r>
      <w:r w:rsidRPr="00CB1B4A">
        <w:rPr>
          <w:b/>
          <w:sz w:val="28"/>
          <w:szCs w:val="28"/>
        </w:rPr>
        <w:t>AND</w:t>
      </w:r>
      <w:r w:rsidR="00F07C5A" w:rsidRPr="00CB1B4A">
        <w:rPr>
          <w:b/>
          <w:sz w:val="28"/>
          <w:szCs w:val="28"/>
        </w:rPr>
        <w:t xml:space="preserve"> </w:t>
      </w:r>
      <w:r w:rsidRPr="00CB1B4A">
        <w:rPr>
          <w:b/>
          <w:spacing w:val="-2"/>
          <w:sz w:val="28"/>
          <w:szCs w:val="28"/>
        </w:rPr>
        <w:t>ENGINEERING</w:t>
      </w:r>
    </w:p>
    <w:p w14:paraId="54A887AC" w14:textId="77777777" w:rsidR="00AB36C3" w:rsidRPr="00EC1C27" w:rsidRDefault="00AB36C3">
      <w:pPr>
        <w:pStyle w:val="BodyText"/>
        <w:spacing w:before="230"/>
        <w:ind w:left="0"/>
        <w:rPr>
          <w:b/>
          <w:sz w:val="28"/>
          <w:szCs w:val="28"/>
        </w:rPr>
      </w:pPr>
    </w:p>
    <w:p w14:paraId="47BE2CEC" w14:textId="2AC10EEE" w:rsidR="003107CB" w:rsidRPr="00EC1C27" w:rsidRDefault="00C75B89" w:rsidP="00F07C5A">
      <w:pPr>
        <w:ind w:left="709"/>
        <w:jc w:val="center"/>
        <w:rPr>
          <w:b/>
          <w:sz w:val="28"/>
          <w:szCs w:val="28"/>
        </w:rPr>
      </w:pPr>
      <w:r w:rsidRPr="00EC1C27">
        <w:rPr>
          <w:b/>
          <w:sz w:val="28"/>
          <w:szCs w:val="28"/>
        </w:rPr>
        <w:t>Vision</w:t>
      </w:r>
      <w:r w:rsidRPr="00EC1C27">
        <w:rPr>
          <w:b/>
          <w:spacing w:val="-2"/>
          <w:sz w:val="28"/>
          <w:szCs w:val="28"/>
        </w:rPr>
        <w:t xml:space="preserve"> </w:t>
      </w:r>
      <w:r w:rsidRPr="00EC1C27">
        <w:rPr>
          <w:b/>
          <w:sz w:val="28"/>
          <w:szCs w:val="28"/>
        </w:rPr>
        <w:t>of</w:t>
      </w:r>
      <w:r w:rsidRPr="00EC1C27">
        <w:rPr>
          <w:b/>
          <w:spacing w:val="-1"/>
          <w:sz w:val="28"/>
          <w:szCs w:val="28"/>
        </w:rPr>
        <w:t xml:space="preserve"> </w:t>
      </w:r>
      <w:r w:rsidRPr="00EC1C27">
        <w:rPr>
          <w:b/>
          <w:sz w:val="28"/>
          <w:szCs w:val="28"/>
        </w:rPr>
        <w:t>the</w:t>
      </w:r>
      <w:r w:rsidRPr="00EC1C27">
        <w:rPr>
          <w:b/>
          <w:spacing w:val="-3"/>
          <w:sz w:val="28"/>
          <w:szCs w:val="28"/>
        </w:rPr>
        <w:t xml:space="preserve"> </w:t>
      </w:r>
      <w:r w:rsidR="00FF0924">
        <w:rPr>
          <w:b/>
          <w:spacing w:val="-2"/>
          <w:sz w:val="28"/>
          <w:szCs w:val="28"/>
        </w:rPr>
        <w:t>d</w:t>
      </w:r>
      <w:r w:rsidRPr="00EC1C27">
        <w:rPr>
          <w:b/>
          <w:spacing w:val="-2"/>
          <w:sz w:val="28"/>
          <w:szCs w:val="28"/>
        </w:rPr>
        <w:t>epartment</w:t>
      </w:r>
    </w:p>
    <w:p w14:paraId="65CE2A48" w14:textId="77777777" w:rsidR="003107CB" w:rsidRPr="00EC1C27" w:rsidRDefault="00C75B89" w:rsidP="00AB36C3">
      <w:pPr>
        <w:spacing w:before="183" w:line="360" w:lineRule="auto"/>
        <w:ind w:left="1080" w:right="356"/>
        <w:jc w:val="both"/>
        <w:rPr>
          <w:sz w:val="24"/>
          <w:szCs w:val="24"/>
        </w:rPr>
      </w:pPr>
      <w:r w:rsidRPr="00EC1C27">
        <w:rPr>
          <w:sz w:val="24"/>
          <w:szCs w:val="24"/>
        </w:rPr>
        <w:t>To be a leading center of excellence in computer science education and research, dedicated to producing innovative, ethical, managerial and inquisitive professionals capable of addressing global challenges.</w:t>
      </w:r>
    </w:p>
    <w:p w14:paraId="3138F01D" w14:textId="77777777" w:rsidR="003107CB" w:rsidRDefault="003107CB">
      <w:pPr>
        <w:pStyle w:val="BodyText"/>
        <w:spacing w:before="329"/>
        <w:ind w:left="0"/>
        <w:rPr>
          <w:sz w:val="36"/>
        </w:rPr>
      </w:pPr>
    </w:p>
    <w:p w14:paraId="706047D9" w14:textId="77777777" w:rsidR="003107CB" w:rsidRPr="00EC1C27" w:rsidRDefault="00C75B89" w:rsidP="00F07C5A">
      <w:pPr>
        <w:spacing w:before="1"/>
        <w:ind w:left="4253"/>
        <w:jc w:val="both"/>
        <w:rPr>
          <w:b/>
          <w:sz w:val="28"/>
          <w:szCs w:val="28"/>
        </w:rPr>
      </w:pPr>
      <w:r w:rsidRPr="00EC1C27">
        <w:rPr>
          <w:b/>
          <w:sz w:val="28"/>
          <w:szCs w:val="28"/>
        </w:rPr>
        <w:t>Mission</w:t>
      </w:r>
      <w:r w:rsidRPr="00EC1C27">
        <w:rPr>
          <w:b/>
          <w:spacing w:val="-2"/>
          <w:sz w:val="28"/>
          <w:szCs w:val="28"/>
        </w:rPr>
        <w:t xml:space="preserve"> </w:t>
      </w:r>
      <w:r w:rsidRPr="00EC1C27">
        <w:rPr>
          <w:b/>
          <w:sz w:val="28"/>
          <w:szCs w:val="28"/>
        </w:rPr>
        <w:t>of</w:t>
      </w:r>
      <w:r w:rsidRPr="00EC1C27">
        <w:rPr>
          <w:b/>
          <w:spacing w:val="-2"/>
          <w:sz w:val="28"/>
          <w:szCs w:val="28"/>
        </w:rPr>
        <w:t xml:space="preserve"> </w:t>
      </w:r>
      <w:r w:rsidRPr="00EC1C27">
        <w:rPr>
          <w:b/>
          <w:sz w:val="28"/>
          <w:szCs w:val="28"/>
        </w:rPr>
        <w:t>the</w:t>
      </w:r>
      <w:r w:rsidRPr="00EC1C27">
        <w:rPr>
          <w:b/>
          <w:spacing w:val="-3"/>
          <w:sz w:val="28"/>
          <w:szCs w:val="28"/>
        </w:rPr>
        <w:t xml:space="preserve"> </w:t>
      </w:r>
      <w:r w:rsidRPr="00EC1C27">
        <w:rPr>
          <w:b/>
          <w:spacing w:val="-2"/>
          <w:sz w:val="28"/>
          <w:szCs w:val="28"/>
        </w:rPr>
        <w:t>department</w:t>
      </w:r>
    </w:p>
    <w:p w14:paraId="38B13C54" w14:textId="77777777" w:rsidR="003107CB" w:rsidRPr="00EC1C27" w:rsidRDefault="00C75B89" w:rsidP="00AB36C3">
      <w:pPr>
        <w:spacing w:before="182" w:line="360" w:lineRule="auto"/>
        <w:ind w:left="2782" w:right="492" w:hanging="1702"/>
        <w:jc w:val="both"/>
        <w:rPr>
          <w:sz w:val="24"/>
          <w:szCs w:val="24"/>
        </w:rPr>
      </w:pPr>
      <w:r w:rsidRPr="00EC1C27">
        <w:rPr>
          <w:b/>
          <w:sz w:val="24"/>
          <w:szCs w:val="24"/>
        </w:rPr>
        <w:t>Mission</w:t>
      </w:r>
      <w:r w:rsidRPr="00EC1C27">
        <w:rPr>
          <w:b/>
          <w:spacing w:val="-2"/>
          <w:sz w:val="24"/>
          <w:szCs w:val="24"/>
        </w:rPr>
        <w:t xml:space="preserve"> </w:t>
      </w:r>
      <w:r w:rsidRPr="00EC1C27">
        <w:rPr>
          <w:b/>
          <w:sz w:val="24"/>
          <w:szCs w:val="24"/>
        </w:rPr>
        <w:t>1:</w:t>
      </w:r>
      <w:r w:rsidRPr="00EC1C27">
        <w:rPr>
          <w:b/>
          <w:spacing w:val="-1"/>
          <w:sz w:val="24"/>
          <w:szCs w:val="24"/>
        </w:rPr>
        <w:t xml:space="preserve"> </w:t>
      </w:r>
      <w:r w:rsidRPr="00EC1C27">
        <w:rPr>
          <w:sz w:val="24"/>
          <w:szCs w:val="24"/>
        </w:rPr>
        <w:t>Offer</w:t>
      </w:r>
      <w:r w:rsidRPr="00EC1C27">
        <w:rPr>
          <w:spacing w:val="-1"/>
          <w:sz w:val="24"/>
          <w:szCs w:val="24"/>
        </w:rPr>
        <w:t xml:space="preserve"> </w:t>
      </w:r>
      <w:r w:rsidRPr="00EC1C27">
        <w:rPr>
          <w:sz w:val="24"/>
          <w:szCs w:val="24"/>
        </w:rPr>
        <w:t>a</w:t>
      </w:r>
      <w:r w:rsidRPr="00EC1C27">
        <w:rPr>
          <w:spacing w:val="-2"/>
          <w:sz w:val="24"/>
          <w:szCs w:val="24"/>
        </w:rPr>
        <w:t xml:space="preserve"> </w:t>
      </w:r>
      <w:r w:rsidRPr="00EC1C27">
        <w:rPr>
          <w:sz w:val="24"/>
          <w:szCs w:val="24"/>
        </w:rPr>
        <w:t>cutting-edge</w:t>
      </w:r>
      <w:r w:rsidRPr="00EC1C27">
        <w:rPr>
          <w:spacing w:val="-2"/>
          <w:sz w:val="24"/>
          <w:szCs w:val="24"/>
        </w:rPr>
        <w:t xml:space="preserve"> </w:t>
      </w:r>
      <w:r w:rsidRPr="00EC1C27">
        <w:rPr>
          <w:sz w:val="24"/>
          <w:szCs w:val="24"/>
        </w:rPr>
        <w:t>curriculum</w:t>
      </w:r>
      <w:r w:rsidRPr="00EC1C27">
        <w:rPr>
          <w:spacing w:val="-2"/>
          <w:sz w:val="24"/>
          <w:szCs w:val="24"/>
        </w:rPr>
        <w:t xml:space="preserve"> </w:t>
      </w:r>
      <w:r w:rsidRPr="00EC1C27">
        <w:rPr>
          <w:sz w:val="24"/>
          <w:szCs w:val="24"/>
        </w:rPr>
        <w:t>that</w:t>
      </w:r>
      <w:r w:rsidRPr="00EC1C27">
        <w:rPr>
          <w:spacing w:val="-5"/>
          <w:sz w:val="24"/>
          <w:szCs w:val="24"/>
        </w:rPr>
        <w:t xml:space="preserve"> </w:t>
      </w:r>
      <w:r w:rsidRPr="00EC1C27">
        <w:rPr>
          <w:sz w:val="24"/>
          <w:szCs w:val="24"/>
        </w:rPr>
        <w:t>equips</w:t>
      </w:r>
      <w:r w:rsidRPr="00EC1C27">
        <w:rPr>
          <w:spacing w:val="-2"/>
          <w:sz w:val="24"/>
          <w:szCs w:val="24"/>
        </w:rPr>
        <w:t xml:space="preserve"> </w:t>
      </w:r>
      <w:r w:rsidRPr="00EC1C27">
        <w:rPr>
          <w:sz w:val="24"/>
          <w:szCs w:val="24"/>
        </w:rPr>
        <w:t>students with</w:t>
      </w:r>
      <w:r w:rsidRPr="00EC1C27">
        <w:rPr>
          <w:spacing w:val="-4"/>
          <w:sz w:val="24"/>
          <w:szCs w:val="24"/>
        </w:rPr>
        <w:t xml:space="preserve"> </w:t>
      </w:r>
      <w:r w:rsidRPr="00EC1C27">
        <w:rPr>
          <w:sz w:val="24"/>
          <w:szCs w:val="24"/>
        </w:rPr>
        <w:t>the</w:t>
      </w:r>
      <w:r w:rsidRPr="00EC1C27">
        <w:rPr>
          <w:spacing w:val="-4"/>
          <w:sz w:val="24"/>
          <w:szCs w:val="24"/>
        </w:rPr>
        <w:t xml:space="preserve"> </w:t>
      </w:r>
      <w:r w:rsidRPr="00EC1C27">
        <w:rPr>
          <w:sz w:val="24"/>
          <w:szCs w:val="24"/>
        </w:rPr>
        <w:t>knowledge</w:t>
      </w:r>
      <w:r w:rsidRPr="00EC1C27">
        <w:rPr>
          <w:spacing w:val="-4"/>
          <w:sz w:val="24"/>
          <w:szCs w:val="24"/>
        </w:rPr>
        <w:t xml:space="preserve"> </w:t>
      </w:r>
      <w:r w:rsidRPr="00EC1C27">
        <w:rPr>
          <w:sz w:val="24"/>
          <w:szCs w:val="24"/>
        </w:rPr>
        <w:t>and</w:t>
      </w:r>
      <w:r w:rsidRPr="00EC1C27">
        <w:rPr>
          <w:spacing w:val="-6"/>
          <w:sz w:val="24"/>
          <w:szCs w:val="24"/>
        </w:rPr>
        <w:t xml:space="preserve"> </w:t>
      </w:r>
      <w:r w:rsidRPr="00EC1C27">
        <w:rPr>
          <w:sz w:val="24"/>
          <w:szCs w:val="24"/>
        </w:rPr>
        <w:t>skills</w:t>
      </w:r>
      <w:r w:rsidRPr="00EC1C27">
        <w:rPr>
          <w:spacing w:val="-8"/>
          <w:sz w:val="24"/>
          <w:szCs w:val="24"/>
        </w:rPr>
        <w:t xml:space="preserve"> </w:t>
      </w:r>
      <w:r w:rsidRPr="00EC1C27">
        <w:rPr>
          <w:sz w:val="24"/>
          <w:szCs w:val="24"/>
        </w:rPr>
        <w:t>to</w:t>
      </w:r>
      <w:r w:rsidRPr="00EC1C27">
        <w:rPr>
          <w:spacing w:val="-5"/>
          <w:sz w:val="24"/>
          <w:szCs w:val="24"/>
        </w:rPr>
        <w:t xml:space="preserve"> </w:t>
      </w:r>
      <w:r w:rsidRPr="00EC1C27">
        <w:rPr>
          <w:sz w:val="24"/>
          <w:szCs w:val="24"/>
        </w:rPr>
        <w:t>excel</w:t>
      </w:r>
      <w:r w:rsidRPr="00EC1C27">
        <w:rPr>
          <w:spacing w:val="-4"/>
          <w:sz w:val="24"/>
          <w:szCs w:val="24"/>
        </w:rPr>
        <w:t xml:space="preserve"> </w:t>
      </w:r>
      <w:r w:rsidRPr="00EC1C27">
        <w:rPr>
          <w:sz w:val="24"/>
          <w:szCs w:val="24"/>
        </w:rPr>
        <w:t>in</w:t>
      </w:r>
      <w:r w:rsidRPr="00EC1C27">
        <w:rPr>
          <w:spacing w:val="-7"/>
          <w:sz w:val="24"/>
          <w:szCs w:val="24"/>
        </w:rPr>
        <w:t xml:space="preserve"> </w:t>
      </w:r>
      <w:r w:rsidRPr="00EC1C27">
        <w:rPr>
          <w:sz w:val="24"/>
          <w:szCs w:val="24"/>
        </w:rPr>
        <w:t>the</w:t>
      </w:r>
      <w:r w:rsidRPr="00EC1C27">
        <w:rPr>
          <w:spacing w:val="-4"/>
          <w:sz w:val="24"/>
          <w:szCs w:val="24"/>
        </w:rPr>
        <w:t xml:space="preserve"> </w:t>
      </w:r>
      <w:r w:rsidRPr="00EC1C27">
        <w:rPr>
          <w:sz w:val="24"/>
          <w:szCs w:val="24"/>
        </w:rPr>
        <w:t>rapidly evolving field of computer science.</w:t>
      </w:r>
    </w:p>
    <w:p w14:paraId="02643CF5" w14:textId="3A276B60" w:rsidR="003107CB" w:rsidRPr="00EC1C27" w:rsidRDefault="00C75B89" w:rsidP="00AB36C3">
      <w:pPr>
        <w:spacing w:before="412" w:line="360" w:lineRule="auto"/>
        <w:ind w:left="2782" w:right="616" w:hanging="1702"/>
        <w:jc w:val="both"/>
        <w:rPr>
          <w:sz w:val="24"/>
          <w:szCs w:val="24"/>
        </w:rPr>
      </w:pPr>
      <w:r w:rsidRPr="00EC1C27">
        <w:rPr>
          <w:b/>
          <w:sz w:val="24"/>
          <w:szCs w:val="24"/>
        </w:rPr>
        <w:t>Mission 2:</w:t>
      </w:r>
      <w:r w:rsidR="00AB36C3" w:rsidRPr="00EC1C27">
        <w:rPr>
          <w:b/>
          <w:sz w:val="24"/>
          <w:szCs w:val="24"/>
        </w:rPr>
        <w:t xml:space="preserve"> </w:t>
      </w:r>
      <w:r w:rsidRPr="00EC1C27">
        <w:rPr>
          <w:sz w:val="24"/>
          <w:szCs w:val="24"/>
        </w:rPr>
        <w:t>Foster a vibrant research environment that encourages</w:t>
      </w:r>
      <w:r w:rsidRPr="00EC1C27">
        <w:rPr>
          <w:spacing w:val="-8"/>
          <w:sz w:val="24"/>
          <w:szCs w:val="24"/>
        </w:rPr>
        <w:t xml:space="preserve"> </w:t>
      </w:r>
      <w:r w:rsidRPr="00EC1C27">
        <w:rPr>
          <w:sz w:val="24"/>
          <w:szCs w:val="24"/>
        </w:rPr>
        <w:t>collaboration</w:t>
      </w:r>
      <w:r w:rsidRPr="00EC1C27">
        <w:rPr>
          <w:spacing w:val="-10"/>
          <w:sz w:val="24"/>
          <w:szCs w:val="24"/>
        </w:rPr>
        <w:t xml:space="preserve"> </w:t>
      </w:r>
      <w:r w:rsidRPr="00EC1C27">
        <w:rPr>
          <w:sz w:val="24"/>
          <w:szCs w:val="24"/>
        </w:rPr>
        <w:t>and</w:t>
      </w:r>
      <w:r w:rsidRPr="00EC1C27">
        <w:rPr>
          <w:spacing w:val="-8"/>
          <w:sz w:val="24"/>
          <w:szCs w:val="24"/>
        </w:rPr>
        <w:t xml:space="preserve"> </w:t>
      </w:r>
      <w:r w:rsidRPr="00EC1C27">
        <w:rPr>
          <w:sz w:val="24"/>
          <w:szCs w:val="24"/>
        </w:rPr>
        <w:t>breakthroughs</w:t>
      </w:r>
      <w:r w:rsidRPr="00EC1C27">
        <w:rPr>
          <w:spacing w:val="-8"/>
          <w:sz w:val="24"/>
          <w:szCs w:val="24"/>
        </w:rPr>
        <w:t xml:space="preserve"> </w:t>
      </w:r>
      <w:r w:rsidRPr="00EC1C27">
        <w:rPr>
          <w:sz w:val="24"/>
          <w:szCs w:val="24"/>
        </w:rPr>
        <w:t>in technology,</w:t>
      </w:r>
      <w:r w:rsidRPr="00EC1C27">
        <w:rPr>
          <w:spacing w:val="-12"/>
          <w:sz w:val="24"/>
          <w:szCs w:val="24"/>
        </w:rPr>
        <w:t xml:space="preserve"> </w:t>
      </w:r>
      <w:r w:rsidRPr="00EC1C27">
        <w:rPr>
          <w:sz w:val="24"/>
          <w:szCs w:val="24"/>
        </w:rPr>
        <w:t>driving</w:t>
      </w:r>
      <w:r w:rsidRPr="00EC1C27">
        <w:rPr>
          <w:spacing w:val="-10"/>
          <w:sz w:val="24"/>
          <w:szCs w:val="24"/>
        </w:rPr>
        <w:t xml:space="preserve"> </w:t>
      </w:r>
      <w:r w:rsidRPr="00EC1C27">
        <w:rPr>
          <w:sz w:val="24"/>
          <w:szCs w:val="24"/>
        </w:rPr>
        <w:t>advancements</w:t>
      </w:r>
      <w:r w:rsidRPr="00EC1C27">
        <w:rPr>
          <w:spacing w:val="-11"/>
          <w:sz w:val="24"/>
          <w:szCs w:val="24"/>
        </w:rPr>
        <w:t xml:space="preserve"> </w:t>
      </w:r>
      <w:r w:rsidRPr="00EC1C27">
        <w:rPr>
          <w:sz w:val="24"/>
          <w:szCs w:val="24"/>
        </w:rPr>
        <w:t>that</w:t>
      </w:r>
      <w:r w:rsidRPr="00EC1C27">
        <w:rPr>
          <w:spacing w:val="-12"/>
          <w:sz w:val="24"/>
          <w:szCs w:val="24"/>
        </w:rPr>
        <w:t xml:space="preserve"> </w:t>
      </w:r>
      <w:r w:rsidRPr="00EC1C27">
        <w:rPr>
          <w:sz w:val="24"/>
          <w:szCs w:val="24"/>
        </w:rPr>
        <w:t>address global challenges.</w:t>
      </w:r>
    </w:p>
    <w:p w14:paraId="5A833FB2" w14:textId="77777777" w:rsidR="003107CB" w:rsidRPr="00EC1C27" w:rsidRDefault="003107CB" w:rsidP="00AB36C3">
      <w:pPr>
        <w:pStyle w:val="BodyText"/>
        <w:spacing w:before="2" w:line="360" w:lineRule="auto"/>
        <w:ind w:left="0"/>
        <w:jc w:val="both"/>
      </w:pPr>
    </w:p>
    <w:p w14:paraId="782F6E73" w14:textId="77777777" w:rsidR="003107CB" w:rsidRPr="00EC1C27" w:rsidRDefault="00C75B89" w:rsidP="00AB36C3">
      <w:pPr>
        <w:spacing w:line="360" w:lineRule="auto"/>
        <w:ind w:left="2782" w:right="420" w:hanging="1702"/>
        <w:jc w:val="both"/>
        <w:rPr>
          <w:sz w:val="24"/>
          <w:szCs w:val="24"/>
        </w:rPr>
      </w:pPr>
      <w:r w:rsidRPr="00EC1C27">
        <w:rPr>
          <w:b/>
          <w:sz w:val="24"/>
          <w:szCs w:val="24"/>
        </w:rPr>
        <w:t>Mission</w:t>
      </w:r>
      <w:r w:rsidRPr="00EC1C27">
        <w:rPr>
          <w:b/>
          <w:spacing w:val="-5"/>
          <w:sz w:val="24"/>
          <w:szCs w:val="24"/>
        </w:rPr>
        <w:t xml:space="preserve"> </w:t>
      </w:r>
      <w:r w:rsidRPr="00EC1C27">
        <w:rPr>
          <w:b/>
          <w:sz w:val="24"/>
          <w:szCs w:val="24"/>
        </w:rPr>
        <w:t>3:</w:t>
      </w:r>
      <w:r w:rsidRPr="00EC1C27">
        <w:rPr>
          <w:b/>
          <w:spacing w:val="-4"/>
          <w:sz w:val="24"/>
          <w:szCs w:val="24"/>
        </w:rPr>
        <w:t xml:space="preserve"> </w:t>
      </w:r>
      <w:r w:rsidRPr="00EC1C27">
        <w:rPr>
          <w:sz w:val="24"/>
          <w:szCs w:val="24"/>
        </w:rPr>
        <w:t>Equip</w:t>
      </w:r>
      <w:r w:rsidRPr="00EC1C27">
        <w:rPr>
          <w:spacing w:val="-5"/>
          <w:sz w:val="24"/>
          <w:szCs w:val="24"/>
        </w:rPr>
        <w:t xml:space="preserve"> </w:t>
      </w:r>
      <w:r w:rsidRPr="00EC1C27">
        <w:rPr>
          <w:sz w:val="24"/>
          <w:szCs w:val="24"/>
        </w:rPr>
        <w:t>students</w:t>
      </w:r>
      <w:r w:rsidRPr="00EC1C27">
        <w:rPr>
          <w:spacing w:val="-5"/>
          <w:sz w:val="24"/>
          <w:szCs w:val="24"/>
        </w:rPr>
        <w:t xml:space="preserve"> </w:t>
      </w:r>
      <w:r w:rsidRPr="00EC1C27">
        <w:rPr>
          <w:sz w:val="24"/>
          <w:szCs w:val="24"/>
        </w:rPr>
        <w:t>with</w:t>
      </w:r>
      <w:r w:rsidRPr="00EC1C27">
        <w:rPr>
          <w:spacing w:val="-4"/>
          <w:sz w:val="24"/>
          <w:szCs w:val="24"/>
        </w:rPr>
        <w:t xml:space="preserve"> </w:t>
      </w:r>
      <w:r w:rsidRPr="00EC1C27">
        <w:rPr>
          <w:sz w:val="24"/>
          <w:szCs w:val="24"/>
        </w:rPr>
        <w:t>a</w:t>
      </w:r>
      <w:r w:rsidRPr="00EC1C27">
        <w:rPr>
          <w:spacing w:val="-6"/>
          <w:sz w:val="24"/>
          <w:szCs w:val="24"/>
        </w:rPr>
        <w:t xml:space="preserve"> </w:t>
      </w:r>
      <w:r w:rsidRPr="00EC1C27">
        <w:rPr>
          <w:sz w:val="24"/>
          <w:szCs w:val="24"/>
        </w:rPr>
        <w:t>strong</w:t>
      </w:r>
      <w:r w:rsidRPr="00EC1C27">
        <w:rPr>
          <w:spacing w:val="-5"/>
          <w:sz w:val="24"/>
          <w:szCs w:val="24"/>
        </w:rPr>
        <w:t xml:space="preserve"> </w:t>
      </w:r>
      <w:r w:rsidRPr="00EC1C27">
        <w:rPr>
          <w:sz w:val="24"/>
          <w:szCs w:val="24"/>
        </w:rPr>
        <w:t>ethical</w:t>
      </w:r>
      <w:r w:rsidRPr="00EC1C27">
        <w:rPr>
          <w:spacing w:val="-5"/>
          <w:sz w:val="24"/>
          <w:szCs w:val="24"/>
        </w:rPr>
        <w:t xml:space="preserve"> </w:t>
      </w:r>
      <w:r w:rsidRPr="00EC1C27">
        <w:rPr>
          <w:sz w:val="24"/>
          <w:szCs w:val="24"/>
        </w:rPr>
        <w:t>and</w:t>
      </w:r>
      <w:r w:rsidRPr="00EC1C27">
        <w:rPr>
          <w:spacing w:val="-5"/>
          <w:sz w:val="24"/>
          <w:szCs w:val="24"/>
        </w:rPr>
        <w:t xml:space="preserve"> </w:t>
      </w:r>
      <w:r w:rsidRPr="00EC1C27">
        <w:rPr>
          <w:sz w:val="24"/>
          <w:szCs w:val="24"/>
        </w:rPr>
        <w:t>managerial foundation, ensuring they become responsible technologists dedicated to societal and environmental well-being.</w:t>
      </w:r>
    </w:p>
    <w:p w14:paraId="4EAD1A01" w14:textId="77777777" w:rsidR="003107CB" w:rsidRDefault="003107CB">
      <w:pPr>
        <w:rPr>
          <w:sz w:val="36"/>
        </w:rPr>
        <w:sectPr w:rsidR="003107CB" w:rsidSect="00D56C0B">
          <w:pgSz w:w="12240" w:h="15840"/>
          <w:pgMar w:top="567" w:right="1080" w:bottom="280" w:left="36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61CB6550" w14:textId="77777777" w:rsidR="003107CB" w:rsidRDefault="00C75B89">
      <w:pPr>
        <w:pStyle w:val="Heading1"/>
      </w:pPr>
      <w:r>
        <w:rPr>
          <w:noProof/>
          <w:lang w:val="en-IN" w:eastAsia="en-IN"/>
        </w:rPr>
        <w:drawing>
          <wp:anchor distT="0" distB="0" distL="0" distR="0" simplePos="0" relativeHeight="251656704" behindDoc="0" locked="0" layoutInCell="1" allowOverlap="1" wp14:anchorId="580E618B" wp14:editId="3AC107CF">
            <wp:simplePos x="0" y="0"/>
            <wp:positionH relativeFrom="page">
              <wp:posOffset>514985</wp:posOffset>
            </wp:positionH>
            <wp:positionV relativeFrom="paragraph">
              <wp:posOffset>3175</wp:posOffset>
            </wp:positionV>
            <wp:extent cx="961390" cy="1172210"/>
            <wp:effectExtent l="0" t="0" r="0" b="0"/>
            <wp:wrapNone/>
            <wp:docPr id="38" name="Image 38" descr="KISHKINDA_UNIVERSITY_LOGO_FINAL_001 (1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 descr="KISHKINDA_UNIVERSITY_LOGO_FINAL_001 (1)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1586" cy="117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KISHKINDA</w:t>
      </w:r>
      <w:r>
        <w:rPr>
          <w:color w:val="FF0000"/>
          <w:spacing w:val="-11"/>
        </w:rPr>
        <w:t xml:space="preserve"> </w:t>
      </w:r>
      <w:r>
        <w:rPr>
          <w:color w:val="FF0000"/>
          <w:spacing w:val="-2"/>
        </w:rPr>
        <w:t>UNIVERSITY</w:t>
      </w:r>
    </w:p>
    <w:p w14:paraId="52FA9CCE" w14:textId="77777777" w:rsidR="003107CB" w:rsidRDefault="00C75B89">
      <w:pPr>
        <w:spacing w:before="2"/>
        <w:ind w:left="1326" w:right="96"/>
        <w:jc w:val="center"/>
        <w:rPr>
          <w:rFonts w:ascii="Cambria"/>
          <w:b/>
          <w:sz w:val="24"/>
        </w:rPr>
      </w:pPr>
      <w:r>
        <w:rPr>
          <w:rFonts w:ascii="Cambria"/>
          <w:b/>
          <w:spacing w:val="-2"/>
          <w:sz w:val="24"/>
        </w:rPr>
        <w:t>(AStatePrivateUniversityEstablishedbytheKarnatakaActNo.20of2023)</w:t>
      </w:r>
    </w:p>
    <w:p w14:paraId="533C6EF0" w14:textId="770F6F59" w:rsidR="00DC70AE" w:rsidRPr="00EC1C27" w:rsidRDefault="00C75B89" w:rsidP="001C7A8A">
      <w:pPr>
        <w:spacing w:before="30" w:line="730" w:lineRule="exact"/>
        <w:ind w:left="3125"/>
        <w:rPr>
          <w:b/>
          <w:sz w:val="32"/>
          <w:szCs w:val="32"/>
        </w:rPr>
      </w:pPr>
      <w:r w:rsidRPr="00EC1C27">
        <w:rPr>
          <w:b/>
          <w:sz w:val="32"/>
          <w:szCs w:val="32"/>
        </w:rPr>
        <w:t xml:space="preserve">Faculty of Engineering &amp; Technology </w:t>
      </w:r>
    </w:p>
    <w:p w14:paraId="09F533BE" w14:textId="01FCBEDA" w:rsidR="003107CB" w:rsidRPr="00CB1B4A" w:rsidRDefault="002E189D" w:rsidP="002E189D">
      <w:pPr>
        <w:spacing w:before="30" w:line="730" w:lineRule="exact"/>
        <w:ind w:left="142" w:right="-540" w:hanging="92"/>
        <w:jc w:val="center"/>
        <w:rPr>
          <w:b/>
          <w:sz w:val="28"/>
          <w:szCs w:val="28"/>
        </w:rPr>
      </w:pPr>
      <w:r>
        <w:rPr>
          <w:b/>
          <w:sz w:val="32"/>
          <w:szCs w:val="32"/>
        </w:rPr>
        <w:t xml:space="preserve">      </w:t>
      </w:r>
      <w:r w:rsidR="00C75B89" w:rsidRPr="00CB1B4A">
        <w:rPr>
          <w:b/>
          <w:sz w:val="28"/>
          <w:szCs w:val="28"/>
        </w:rPr>
        <w:t>DEPARTMENT</w:t>
      </w:r>
      <w:r w:rsidR="00C75B89" w:rsidRPr="00CB1B4A">
        <w:rPr>
          <w:b/>
          <w:spacing w:val="-7"/>
          <w:sz w:val="28"/>
          <w:szCs w:val="28"/>
        </w:rPr>
        <w:t xml:space="preserve"> </w:t>
      </w:r>
      <w:r w:rsidR="00C75B89" w:rsidRPr="00CB1B4A">
        <w:rPr>
          <w:b/>
          <w:sz w:val="28"/>
          <w:szCs w:val="28"/>
        </w:rPr>
        <w:t>OF</w:t>
      </w:r>
      <w:r w:rsidR="00C75B89" w:rsidRPr="00CB1B4A">
        <w:rPr>
          <w:b/>
          <w:spacing w:val="-9"/>
          <w:sz w:val="28"/>
          <w:szCs w:val="28"/>
        </w:rPr>
        <w:t xml:space="preserve"> </w:t>
      </w:r>
      <w:r w:rsidR="00C75B89" w:rsidRPr="00CB1B4A">
        <w:rPr>
          <w:b/>
          <w:sz w:val="28"/>
          <w:szCs w:val="28"/>
        </w:rPr>
        <w:t>COMPUTER</w:t>
      </w:r>
      <w:r w:rsidR="00C75B89" w:rsidRPr="00CB1B4A">
        <w:rPr>
          <w:b/>
          <w:spacing w:val="-9"/>
          <w:sz w:val="28"/>
          <w:szCs w:val="28"/>
        </w:rPr>
        <w:t xml:space="preserve"> </w:t>
      </w:r>
      <w:r w:rsidR="00C75B89" w:rsidRPr="00CB1B4A">
        <w:rPr>
          <w:b/>
          <w:sz w:val="28"/>
          <w:szCs w:val="28"/>
        </w:rPr>
        <w:t>SCIENCE</w:t>
      </w:r>
      <w:r w:rsidR="00C75B89" w:rsidRPr="00CB1B4A">
        <w:rPr>
          <w:b/>
          <w:spacing w:val="-10"/>
          <w:sz w:val="28"/>
          <w:szCs w:val="28"/>
        </w:rPr>
        <w:t xml:space="preserve"> </w:t>
      </w:r>
      <w:r w:rsidR="00C75B89" w:rsidRPr="00CB1B4A">
        <w:rPr>
          <w:b/>
          <w:sz w:val="28"/>
          <w:szCs w:val="28"/>
        </w:rPr>
        <w:t>AND</w:t>
      </w:r>
      <w:r w:rsidRPr="00CB1B4A">
        <w:rPr>
          <w:b/>
          <w:sz w:val="28"/>
          <w:szCs w:val="28"/>
        </w:rPr>
        <w:t xml:space="preserve"> </w:t>
      </w:r>
      <w:r w:rsidR="00C75B89" w:rsidRPr="00CB1B4A">
        <w:rPr>
          <w:b/>
          <w:spacing w:val="-2"/>
          <w:sz w:val="28"/>
          <w:szCs w:val="28"/>
        </w:rPr>
        <w:t>ENGINEERING</w:t>
      </w:r>
    </w:p>
    <w:p w14:paraId="140DF8A0" w14:textId="7707C79F" w:rsidR="00DC70AE" w:rsidRDefault="00DC70AE" w:rsidP="002E189D">
      <w:pPr>
        <w:spacing w:line="399" w:lineRule="exact"/>
        <w:ind w:left="142" w:right="-540" w:hanging="92"/>
        <w:jc w:val="center"/>
        <w:rPr>
          <w:b/>
          <w:spacing w:val="-2"/>
          <w:sz w:val="32"/>
          <w:szCs w:val="32"/>
        </w:rPr>
      </w:pPr>
    </w:p>
    <w:p w14:paraId="00821321" w14:textId="77777777" w:rsidR="00DC70AE" w:rsidRPr="00EC1C27" w:rsidRDefault="00DC70AE" w:rsidP="00DC70AE">
      <w:pPr>
        <w:spacing w:line="399" w:lineRule="exact"/>
        <w:ind w:left="4316" w:hanging="2756"/>
        <w:jc w:val="center"/>
        <w:rPr>
          <w:b/>
          <w:sz w:val="28"/>
          <w:szCs w:val="28"/>
        </w:rPr>
      </w:pPr>
    </w:p>
    <w:p w14:paraId="1ECEC3B0" w14:textId="77777777" w:rsidR="003107CB" w:rsidRPr="00EC1C27" w:rsidRDefault="003107CB">
      <w:pPr>
        <w:pStyle w:val="BodyText"/>
        <w:ind w:left="0"/>
        <w:rPr>
          <w:b/>
          <w:sz w:val="28"/>
          <w:szCs w:val="28"/>
        </w:rPr>
      </w:pPr>
    </w:p>
    <w:p w14:paraId="7D35EB3C" w14:textId="58325430" w:rsidR="003107CB" w:rsidRPr="00EC1C27" w:rsidRDefault="00C75B89">
      <w:pPr>
        <w:pStyle w:val="Heading2"/>
        <w:ind w:right="606"/>
        <w:jc w:val="center"/>
        <w:rPr>
          <w:spacing w:val="-2"/>
          <w:sz w:val="28"/>
          <w:szCs w:val="28"/>
        </w:rPr>
      </w:pPr>
      <w:r w:rsidRPr="00EC1C27">
        <w:rPr>
          <w:sz w:val="28"/>
          <w:szCs w:val="28"/>
        </w:rPr>
        <w:t>PROGRAM</w:t>
      </w:r>
      <w:r w:rsidRPr="00EC1C27">
        <w:rPr>
          <w:spacing w:val="-5"/>
          <w:sz w:val="28"/>
          <w:szCs w:val="28"/>
        </w:rPr>
        <w:t xml:space="preserve"> </w:t>
      </w:r>
      <w:r w:rsidRPr="00EC1C27">
        <w:rPr>
          <w:sz w:val="28"/>
          <w:szCs w:val="28"/>
        </w:rPr>
        <w:t>EDUCATIONAL</w:t>
      </w:r>
      <w:r w:rsidRPr="00EC1C27">
        <w:rPr>
          <w:spacing w:val="-2"/>
          <w:sz w:val="28"/>
          <w:szCs w:val="28"/>
        </w:rPr>
        <w:t xml:space="preserve"> OBJECTIVES</w:t>
      </w:r>
    </w:p>
    <w:p w14:paraId="1DD4889D" w14:textId="77777777" w:rsidR="002E189D" w:rsidRPr="00DC70AE" w:rsidRDefault="002E189D">
      <w:pPr>
        <w:pStyle w:val="Heading2"/>
        <w:ind w:right="606"/>
        <w:jc w:val="center"/>
        <w:rPr>
          <w:sz w:val="32"/>
          <w:szCs w:val="32"/>
        </w:rPr>
      </w:pPr>
    </w:p>
    <w:p w14:paraId="188E54C3" w14:textId="19248FEA" w:rsidR="003107CB" w:rsidRPr="00F07C5A" w:rsidRDefault="00C75B89">
      <w:pPr>
        <w:spacing w:before="299"/>
        <w:ind w:left="1080"/>
        <w:rPr>
          <w:b/>
          <w:spacing w:val="-5"/>
          <w:sz w:val="28"/>
          <w:szCs w:val="28"/>
        </w:rPr>
      </w:pPr>
      <w:r w:rsidRPr="00F07C5A">
        <w:rPr>
          <w:b/>
          <w:sz w:val="28"/>
          <w:szCs w:val="28"/>
        </w:rPr>
        <w:t>After</w:t>
      </w:r>
      <w:r w:rsidRPr="00F07C5A">
        <w:rPr>
          <w:b/>
          <w:spacing w:val="-4"/>
          <w:sz w:val="28"/>
          <w:szCs w:val="28"/>
        </w:rPr>
        <w:t xml:space="preserve"> </w:t>
      </w:r>
      <w:r w:rsidRPr="00F07C5A">
        <w:rPr>
          <w:b/>
          <w:sz w:val="28"/>
          <w:szCs w:val="28"/>
        </w:rPr>
        <w:t>3-5</w:t>
      </w:r>
      <w:r w:rsidRPr="00F07C5A">
        <w:rPr>
          <w:b/>
          <w:spacing w:val="-2"/>
          <w:sz w:val="28"/>
          <w:szCs w:val="28"/>
        </w:rPr>
        <w:t xml:space="preserve"> </w:t>
      </w:r>
      <w:r w:rsidRPr="00F07C5A">
        <w:rPr>
          <w:b/>
          <w:sz w:val="28"/>
          <w:szCs w:val="28"/>
        </w:rPr>
        <w:t>years</w:t>
      </w:r>
      <w:r w:rsidRPr="00F07C5A">
        <w:rPr>
          <w:b/>
          <w:spacing w:val="-2"/>
          <w:sz w:val="28"/>
          <w:szCs w:val="28"/>
        </w:rPr>
        <w:t xml:space="preserve"> </w:t>
      </w:r>
      <w:r w:rsidRPr="00F07C5A">
        <w:rPr>
          <w:b/>
          <w:sz w:val="28"/>
          <w:szCs w:val="28"/>
        </w:rPr>
        <w:t>of</w:t>
      </w:r>
      <w:r w:rsidRPr="00F07C5A">
        <w:rPr>
          <w:b/>
          <w:spacing w:val="-3"/>
          <w:sz w:val="28"/>
          <w:szCs w:val="28"/>
        </w:rPr>
        <w:t xml:space="preserve"> </w:t>
      </w:r>
      <w:r w:rsidRPr="00F07C5A">
        <w:rPr>
          <w:b/>
          <w:sz w:val="28"/>
          <w:szCs w:val="28"/>
        </w:rPr>
        <w:t>graduation,</w:t>
      </w:r>
      <w:r w:rsidRPr="00F07C5A">
        <w:rPr>
          <w:b/>
          <w:spacing w:val="-5"/>
          <w:sz w:val="28"/>
          <w:szCs w:val="28"/>
        </w:rPr>
        <w:t xml:space="preserve"> </w:t>
      </w:r>
      <w:r w:rsidRPr="00F07C5A">
        <w:rPr>
          <w:b/>
          <w:sz w:val="28"/>
          <w:szCs w:val="28"/>
        </w:rPr>
        <w:t>the</w:t>
      </w:r>
      <w:r w:rsidRPr="00F07C5A">
        <w:rPr>
          <w:b/>
          <w:spacing w:val="-6"/>
          <w:sz w:val="28"/>
          <w:szCs w:val="28"/>
        </w:rPr>
        <w:t xml:space="preserve"> </w:t>
      </w:r>
      <w:r w:rsidRPr="00F07C5A">
        <w:rPr>
          <w:b/>
          <w:sz w:val="28"/>
          <w:szCs w:val="28"/>
        </w:rPr>
        <w:t>graduates</w:t>
      </w:r>
      <w:r w:rsidRPr="00F07C5A">
        <w:rPr>
          <w:b/>
          <w:spacing w:val="-6"/>
          <w:sz w:val="28"/>
          <w:szCs w:val="28"/>
        </w:rPr>
        <w:t xml:space="preserve"> </w:t>
      </w:r>
      <w:r w:rsidRPr="00F07C5A">
        <w:rPr>
          <w:b/>
          <w:sz w:val="28"/>
          <w:szCs w:val="28"/>
        </w:rPr>
        <w:t>will</w:t>
      </w:r>
      <w:r w:rsidRPr="00F07C5A">
        <w:rPr>
          <w:b/>
          <w:spacing w:val="-2"/>
          <w:sz w:val="28"/>
          <w:szCs w:val="28"/>
        </w:rPr>
        <w:t xml:space="preserve"> </w:t>
      </w:r>
      <w:r w:rsidRPr="00F07C5A">
        <w:rPr>
          <w:b/>
          <w:sz w:val="28"/>
          <w:szCs w:val="28"/>
        </w:rPr>
        <w:t>be</w:t>
      </w:r>
      <w:r w:rsidRPr="00F07C5A">
        <w:rPr>
          <w:b/>
          <w:spacing w:val="-6"/>
          <w:sz w:val="28"/>
          <w:szCs w:val="28"/>
        </w:rPr>
        <w:t xml:space="preserve"> </w:t>
      </w:r>
      <w:r w:rsidRPr="00F07C5A">
        <w:rPr>
          <w:b/>
          <w:sz w:val="28"/>
          <w:szCs w:val="28"/>
        </w:rPr>
        <w:t>able</w:t>
      </w:r>
      <w:r w:rsidRPr="00F07C5A">
        <w:rPr>
          <w:b/>
          <w:spacing w:val="-3"/>
          <w:sz w:val="28"/>
          <w:szCs w:val="28"/>
        </w:rPr>
        <w:t xml:space="preserve"> </w:t>
      </w:r>
      <w:r w:rsidRPr="00F07C5A">
        <w:rPr>
          <w:b/>
          <w:spacing w:val="-5"/>
          <w:sz w:val="28"/>
          <w:szCs w:val="28"/>
        </w:rPr>
        <w:t>to</w:t>
      </w:r>
    </w:p>
    <w:p w14:paraId="2AB1BCF5" w14:textId="77777777" w:rsidR="00DC70AE" w:rsidRPr="00EC1C27" w:rsidRDefault="00DC70AE">
      <w:pPr>
        <w:spacing w:before="299"/>
        <w:ind w:left="1080"/>
        <w:rPr>
          <w:b/>
          <w:sz w:val="24"/>
          <w:szCs w:val="24"/>
        </w:rPr>
      </w:pPr>
    </w:p>
    <w:p w14:paraId="275668F9" w14:textId="77777777" w:rsidR="003107CB" w:rsidRPr="00F07C5A" w:rsidRDefault="00C75B89" w:rsidP="00DC70AE">
      <w:pPr>
        <w:spacing w:before="309" w:line="360" w:lineRule="auto"/>
        <w:ind w:left="2074" w:hanging="994"/>
        <w:jc w:val="both"/>
        <w:rPr>
          <w:sz w:val="28"/>
          <w:szCs w:val="28"/>
        </w:rPr>
      </w:pPr>
      <w:r w:rsidRPr="00F07C5A">
        <w:rPr>
          <w:b/>
          <w:sz w:val="28"/>
          <w:szCs w:val="28"/>
        </w:rPr>
        <w:t>PEO1</w:t>
      </w:r>
      <w:r w:rsidRPr="00F07C5A">
        <w:rPr>
          <w:sz w:val="28"/>
          <w:szCs w:val="28"/>
        </w:rPr>
        <w:t>:</w:t>
      </w:r>
      <w:r w:rsidRPr="00F07C5A">
        <w:rPr>
          <w:spacing w:val="-5"/>
          <w:sz w:val="28"/>
          <w:szCs w:val="28"/>
        </w:rPr>
        <w:t xml:space="preserve"> </w:t>
      </w:r>
      <w:r w:rsidRPr="00F07C5A">
        <w:rPr>
          <w:sz w:val="28"/>
          <w:szCs w:val="28"/>
        </w:rPr>
        <w:t>Graduates</w:t>
      </w:r>
      <w:r w:rsidRPr="00F07C5A">
        <w:rPr>
          <w:spacing w:val="-6"/>
          <w:sz w:val="28"/>
          <w:szCs w:val="28"/>
        </w:rPr>
        <w:t xml:space="preserve"> </w:t>
      </w:r>
      <w:r w:rsidRPr="00F07C5A">
        <w:rPr>
          <w:sz w:val="28"/>
          <w:szCs w:val="28"/>
        </w:rPr>
        <w:t>will</w:t>
      </w:r>
      <w:r w:rsidRPr="00F07C5A">
        <w:rPr>
          <w:spacing w:val="-6"/>
          <w:sz w:val="28"/>
          <w:szCs w:val="28"/>
        </w:rPr>
        <w:t xml:space="preserve"> </w:t>
      </w:r>
      <w:r w:rsidRPr="00F07C5A">
        <w:rPr>
          <w:sz w:val="28"/>
          <w:szCs w:val="28"/>
        </w:rPr>
        <w:t>create</w:t>
      </w:r>
      <w:r w:rsidRPr="00F07C5A">
        <w:rPr>
          <w:spacing w:val="-7"/>
          <w:sz w:val="28"/>
          <w:szCs w:val="28"/>
        </w:rPr>
        <w:t xml:space="preserve"> </w:t>
      </w:r>
      <w:r w:rsidRPr="00F07C5A">
        <w:rPr>
          <w:sz w:val="28"/>
          <w:szCs w:val="28"/>
        </w:rPr>
        <w:t>innovative</w:t>
      </w:r>
      <w:r w:rsidRPr="00F07C5A">
        <w:rPr>
          <w:spacing w:val="-6"/>
          <w:sz w:val="28"/>
          <w:szCs w:val="28"/>
        </w:rPr>
        <w:t xml:space="preserve"> </w:t>
      </w:r>
      <w:r w:rsidRPr="00F07C5A">
        <w:rPr>
          <w:sz w:val="28"/>
          <w:szCs w:val="28"/>
        </w:rPr>
        <w:t>solutions</w:t>
      </w:r>
      <w:r w:rsidRPr="00F07C5A">
        <w:rPr>
          <w:spacing w:val="-6"/>
          <w:sz w:val="28"/>
          <w:szCs w:val="28"/>
        </w:rPr>
        <w:t xml:space="preserve"> </w:t>
      </w:r>
      <w:r w:rsidRPr="00F07C5A">
        <w:rPr>
          <w:sz w:val="28"/>
          <w:szCs w:val="28"/>
        </w:rPr>
        <w:t>to</w:t>
      </w:r>
      <w:r w:rsidRPr="00F07C5A">
        <w:rPr>
          <w:spacing w:val="-6"/>
          <w:sz w:val="28"/>
          <w:szCs w:val="28"/>
        </w:rPr>
        <w:t xml:space="preserve"> </w:t>
      </w:r>
      <w:r w:rsidRPr="00F07C5A">
        <w:rPr>
          <w:sz w:val="28"/>
          <w:szCs w:val="28"/>
        </w:rPr>
        <w:t>global challenges using their computer science expertise.</w:t>
      </w:r>
    </w:p>
    <w:p w14:paraId="3905F1C6" w14:textId="77777777" w:rsidR="003107CB" w:rsidRPr="00F07C5A" w:rsidRDefault="003107CB" w:rsidP="00DC70AE">
      <w:pPr>
        <w:pStyle w:val="BodyText"/>
        <w:spacing w:before="1" w:line="360" w:lineRule="auto"/>
        <w:ind w:left="0"/>
        <w:rPr>
          <w:sz w:val="28"/>
          <w:szCs w:val="28"/>
        </w:rPr>
      </w:pPr>
    </w:p>
    <w:p w14:paraId="34190030" w14:textId="77777777" w:rsidR="003107CB" w:rsidRPr="00F07C5A" w:rsidRDefault="00C75B89" w:rsidP="00DC70AE">
      <w:pPr>
        <w:spacing w:before="1" w:line="360" w:lineRule="auto"/>
        <w:ind w:left="2074" w:hanging="994"/>
        <w:jc w:val="both"/>
        <w:rPr>
          <w:sz w:val="28"/>
          <w:szCs w:val="28"/>
        </w:rPr>
      </w:pPr>
      <w:r w:rsidRPr="00F07C5A">
        <w:rPr>
          <w:b/>
          <w:sz w:val="28"/>
          <w:szCs w:val="28"/>
        </w:rPr>
        <w:t>PEO2</w:t>
      </w:r>
      <w:r w:rsidRPr="00F07C5A">
        <w:rPr>
          <w:sz w:val="28"/>
          <w:szCs w:val="28"/>
        </w:rPr>
        <w:t>:</w:t>
      </w:r>
      <w:r w:rsidRPr="00F07C5A">
        <w:rPr>
          <w:spacing w:val="-4"/>
          <w:sz w:val="28"/>
          <w:szCs w:val="28"/>
        </w:rPr>
        <w:t xml:space="preserve"> </w:t>
      </w:r>
      <w:r w:rsidRPr="00F07C5A">
        <w:rPr>
          <w:sz w:val="28"/>
          <w:szCs w:val="28"/>
        </w:rPr>
        <w:t>Graduates</w:t>
      </w:r>
      <w:r w:rsidRPr="00F07C5A">
        <w:rPr>
          <w:spacing w:val="-5"/>
          <w:sz w:val="28"/>
          <w:szCs w:val="28"/>
        </w:rPr>
        <w:t xml:space="preserve"> </w:t>
      </w:r>
      <w:r w:rsidRPr="00F07C5A">
        <w:rPr>
          <w:sz w:val="28"/>
          <w:szCs w:val="28"/>
        </w:rPr>
        <w:t>will</w:t>
      </w:r>
      <w:r w:rsidRPr="00F07C5A">
        <w:rPr>
          <w:spacing w:val="-5"/>
          <w:sz w:val="28"/>
          <w:szCs w:val="28"/>
        </w:rPr>
        <w:t xml:space="preserve"> </w:t>
      </w:r>
      <w:r w:rsidRPr="00F07C5A">
        <w:rPr>
          <w:sz w:val="28"/>
          <w:szCs w:val="28"/>
        </w:rPr>
        <w:t>lead</w:t>
      </w:r>
      <w:r w:rsidRPr="00F07C5A">
        <w:rPr>
          <w:spacing w:val="-6"/>
          <w:sz w:val="28"/>
          <w:szCs w:val="28"/>
        </w:rPr>
        <w:t xml:space="preserve"> </w:t>
      </w:r>
      <w:r w:rsidRPr="00F07C5A">
        <w:rPr>
          <w:sz w:val="28"/>
          <w:szCs w:val="28"/>
        </w:rPr>
        <w:t>with</w:t>
      </w:r>
      <w:r w:rsidRPr="00F07C5A">
        <w:rPr>
          <w:spacing w:val="-7"/>
          <w:sz w:val="28"/>
          <w:szCs w:val="28"/>
        </w:rPr>
        <w:t xml:space="preserve"> </w:t>
      </w:r>
      <w:r w:rsidRPr="00F07C5A">
        <w:rPr>
          <w:sz w:val="28"/>
          <w:szCs w:val="28"/>
        </w:rPr>
        <w:t>integrity,</w:t>
      </w:r>
      <w:r w:rsidRPr="00F07C5A">
        <w:rPr>
          <w:spacing w:val="-6"/>
          <w:sz w:val="28"/>
          <w:szCs w:val="28"/>
        </w:rPr>
        <w:t xml:space="preserve"> </w:t>
      </w:r>
      <w:r w:rsidRPr="00F07C5A">
        <w:rPr>
          <w:sz w:val="28"/>
          <w:szCs w:val="28"/>
        </w:rPr>
        <w:t>making</w:t>
      </w:r>
      <w:r w:rsidRPr="00F07C5A">
        <w:rPr>
          <w:spacing w:val="-7"/>
          <w:sz w:val="28"/>
          <w:szCs w:val="28"/>
        </w:rPr>
        <w:t xml:space="preserve"> </w:t>
      </w:r>
      <w:r w:rsidRPr="00F07C5A">
        <w:rPr>
          <w:sz w:val="28"/>
          <w:szCs w:val="28"/>
        </w:rPr>
        <w:t>decisions</w:t>
      </w:r>
      <w:r w:rsidRPr="00F07C5A">
        <w:rPr>
          <w:spacing w:val="-5"/>
          <w:sz w:val="28"/>
          <w:szCs w:val="28"/>
        </w:rPr>
        <w:t xml:space="preserve"> </w:t>
      </w:r>
      <w:r w:rsidRPr="00F07C5A">
        <w:rPr>
          <w:sz w:val="28"/>
          <w:szCs w:val="28"/>
        </w:rPr>
        <w:t>that benefit society and the environment.</w:t>
      </w:r>
    </w:p>
    <w:p w14:paraId="3E290150" w14:textId="77777777" w:rsidR="003107CB" w:rsidRPr="00F07C5A" w:rsidRDefault="00C75B89" w:rsidP="00DC70AE">
      <w:pPr>
        <w:spacing w:before="413" w:line="360" w:lineRule="auto"/>
        <w:ind w:left="2074" w:right="616" w:hanging="994"/>
        <w:jc w:val="both"/>
        <w:rPr>
          <w:sz w:val="28"/>
          <w:szCs w:val="28"/>
        </w:rPr>
      </w:pPr>
      <w:r w:rsidRPr="00F07C5A">
        <w:rPr>
          <w:b/>
          <w:sz w:val="28"/>
          <w:szCs w:val="28"/>
        </w:rPr>
        <w:t>PEO3</w:t>
      </w:r>
      <w:r w:rsidRPr="00F07C5A">
        <w:rPr>
          <w:sz w:val="28"/>
          <w:szCs w:val="28"/>
        </w:rPr>
        <w:t>:</w:t>
      </w:r>
      <w:r w:rsidRPr="00F07C5A">
        <w:rPr>
          <w:spacing w:val="-5"/>
          <w:sz w:val="28"/>
          <w:szCs w:val="28"/>
        </w:rPr>
        <w:t xml:space="preserve"> </w:t>
      </w:r>
      <w:r w:rsidRPr="00F07C5A">
        <w:rPr>
          <w:sz w:val="28"/>
          <w:szCs w:val="28"/>
        </w:rPr>
        <w:t>Graduates</w:t>
      </w:r>
      <w:r w:rsidRPr="00F07C5A">
        <w:rPr>
          <w:spacing w:val="-6"/>
          <w:sz w:val="28"/>
          <w:szCs w:val="28"/>
        </w:rPr>
        <w:t xml:space="preserve"> </w:t>
      </w:r>
      <w:r w:rsidRPr="00F07C5A">
        <w:rPr>
          <w:sz w:val="28"/>
          <w:szCs w:val="28"/>
        </w:rPr>
        <w:t>will</w:t>
      </w:r>
      <w:r w:rsidRPr="00F07C5A">
        <w:rPr>
          <w:spacing w:val="-4"/>
          <w:sz w:val="28"/>
          <w:szCs w:val="28"/>
        </w:rPr>
        <w:t xml:space="preserve"> </w:t>
      </w:r>
      <w:r w:rsidRPr="00F07C5A">
        <w:rPr>
          <w:sz w:val="28"/>
          <w:szCs w:val="28"/>
        </w:rPr>
        <w:t>pursue</w:t>
      </w:r>
      <w:r w:rsidRPr="00F07C5A">
        <w:rPr>
          <w:spacing w:val="-8"/>
          <w:sz w:val="28"/>
          <w:szCs w:val="28"/>
        </w:rPr>
        <w:t xml:space="preserve"> </w:t>
      </w:r>
      <w:r w:rsidRPr="00F07C5A">
        <w:rPr>
          <w:sz w:val="28"/>
          <w:szCs w:val="28"/>
        </w:rPr>
        <w:t>ongoing</w:t>
      </w:r>
      <w:r w:rsidRPr="00F07C5A">
        <w:rPr>
          <w:spacing w:val="-5"/>
          <w:sz w:val="28"/>
          <w:szCs w:val="28"/>
        </w:rPr>
        <w:t xml:space="preserve"> </w:t>
      </w:r>
      <w:r w:rsidRPr="00F07C5A">
        <w:rPr>
          <w:sz w:val="28"/>
          <w:szCs w:val="28"/>
        </w:rPr>
        <w:t>learning</w:t>
      </w:r>
      <w:r w:rsidRPr="00F07C5A">
        <w:rPr>
          <w:spacing w:val="-7"/>
          <w:sz w:val="28"/>
          <w:szCs w:val="28"/>
        </w:rPr>
        <w:t xml:space="preserve"> </w:t>
      </w:r>
      <w:r w:rsidRPr="00F07C5A">
        <w:rPr>
          <w:sz w:val="28"/>
          <w:szCs w:val="28"/>
        </w:rPr>
        <w:t>and</w:t>
      </w:r>
      <w:r w:rsidRPr="00F07C5A">
        <w:rPr>
          <w:spacing w:val="-6"/>
          <w:sz w:val="28"/>
          <w:szCs w:val="28"/>
        </w:rPr>
        <w:t xml:space="preserve"> </w:t>
      </w:r>
      <w:r w:rsidRPr="00F07C5A">
        <w:rPr>
          <w:sz w:val="28"/>
          <w:szCs w:val="28"/>
        </w:rPr>
        <w:t>research</w:t>
      </w:r>
      <w:r w:rsidRPr="00F07C5A">
        <w:rPr>
          <w:spacing w:val="-6"/>
          <w:sz w:val="28"/>
          <w:szCs w:val="28"/>
        </w:rPr>
        <w:t xml:space="preserve"> </w:t>
      </w:r>
      <w:r w:rsidRPr="00F07C5A">
        <w:rPr>
          <w:sz w:val="28"/>
          <w:szCs w:val="28"/>
        </w:rPr>
        <w:t>to stay at the forefront of technological advancements.</w:t>
      </w:r>
    </w:p>
    <w:p w14:paraId="462425AA" w14:textId="77777777" w:rsidR="003107CB" w:rsidRDefault="003107CB">
      <w:pPr>
        <w:rPr>
          <w:sz w:val="36"/>
        </w:rPr>
        <w:sectPr w:rsidR="003107CB">
          <w:pgSz w:w="12240" w:h="15840"/>
          <w:pgMar w:top="820" w:right="1080" w:bottom="280" w:left="36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73C5CF29" w14:textId="77777777" w:rsidR="003107CB" w:rsidRDefault="00C75B89">
      <w:pPr>
        <w:pStyle w:val="Heading1"/>
        <w:spacing w:before="75"/>
      </w:pPr>
      <w:r>
        <w:rPr>
          <w:noProof/>
          <w:lang w:val="en-IN" w:eastAsia="en-IN"/>
        </w:rPr>
        <w:drawing>
          <wp:anchor distT="0" distB="0" distL="0" distR="0" simplePos="0" relativeHeight="251658752" behindDoc="0" locked="0" layoutInCell="1" allowOverlap="1" wp14:anchorId="1A556E3D" wp14:editId="5A72CC10">
            <wp:simplePos x="0" y="0"/>
            <wp:positionH relativeFrom="page">
              <wp:posOffset>514985</wp:posOffset>
            </wp:positionH>
            <wp:positionV relativeFrom="paragraph">
              <wp:posOffset>117475</wp:posOffset>
            </wp:positionV>
            <wp:extent cx="961390" cy="1172210"/>
            <wp:effectExtent l="0" t="0" r="0" b="0"/>
            <wp:wrapNone/>
            <wp:docPr id="39" name="Image 39" descr="KISHKINDA_UNIVERSITY_LOGO_FINAL_001 (1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 descr="KISHKINDA_UNIVERSITY_LOGO_FINAL_001 (1)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1586" cy="117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KISHKINDA</w:t>
      </w:r>
      <w:r>
        <w:rPr>
          <w:color w:val="FF0000"/>
          <w:spacing w:val="-11"/>
        </w:rPr>
        <w:t xml:space="preserve"> </w:t>
      </w:r>
      <w:r>
        <w:rPr>
          <w:color w:val="FF0000"/>
          <w:spacing w:val="-2"/>
        </w:rPr>
        <w:t>UNIVERSITY</w:t>
      </w:r>
    </w:p>
    <w:p w14:paraId="06A94106" w14:textId="77777777" w:rsidR="003107CB" w:rsidRDefault="00C75B89">
      <w:pPr>
        <w:spacing w:before="2"/>
        <w:ind w:left="2160"/>
        <w:rPr>
          <w:rFonts w:ascii="Cambria"/>
          <w:b/>
          <w:sz w:val="24"/>
        </w:rPr>
      </w:pPr>
      <w:r>
        <w:rPr>
          <w:rFonts w:ascii="Cambria"/>
          <w:b/>
          <w:spacing w:val="-2"/>
          <w:sz w:val="24"/>
        </w:rPr>
        <w:t>(AStatePrivateUniversityEstablishedbytheKarnatakaActNo.20of2023)</w:t>
      </w:r>
    </w:p>
    <w:p w14:paraId="21C7A70D" w14:textId="56365F13" w:rsidR="003107CB" w:rsidRPr="00EC1C27" w:rsidRDefault="000A5093" w:rsidP="00DC70AE">
      <w:pPr>
        <w:spacing w:before="30" w:line="730" w:lineRule="exact"/>
        <w:ind w:left="2390" w:firstLine="458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</w:t>
      </w:r>
      <w:r w:rsidR="00C75B89" w:rsidRPr="00EC1C27">
        <w:rPr>
          <w:b/>
          <w:sz w:val="32"/>
          <w:szCs w:val="32"/>
        </w:rPr>
        <w:t xml:space="preserve">Faculty of Engineering &amp; Technology </w:t>
      </w:r>
    </w:p>
    <w:p w14:paraId="61E5FA53" w14:textId="06E95832" w:rsidR="00DC70AE" w:rsidRPr="00CB1B4A" w:rsidRDefault="00DC70AE" w:rsidP="00F27ABF">
      <w:pPr>
        <w:spacing w:before="30" w:line="730" w:lineRule="exact"/>
        <w:ind w:right="-399"/>
        <w:jc w:val="center"/>
        <w:rPr>
          <w:b/>
          <w:sz w:val="28"/>
          <w:szCs w:val="28"/>
        </w:rPr>
      </w:pPr>
      <w:r w:rsidRPr="00CB1B4A">
        <w:rPr>
          <w:b/>
          <w:sz w:val="28"/>
          <w:szCs w:val="28"/>
        </w:rPr>
        <w:t>DEPARTMENT OF COMPUTER SCIENCE AND ENGINEERING</w:t>
      </w:r>
    </w:p>
    <w:p w14:paraId="03606788" w14:textId="77777777" w:rsidR="003107CB" w:rsidRDefault="003107CB">
      <w:pPr>
        <w:pStyle w:val="BodyText"/>
        <w:ind w:left="0"/>
        <w:rPr>
          <w:b/>
          <w:sz w:val="40"/>
        </w:rPr>
      </w:pPr>
    </w:p>
    <w:p w14:paraId="24707CA9" w14:textId="77777777" w:rsidR="003107CB" w:rsidRPr="00F27ABF" w:rsidRDefault="00C75B89">
      <w:pPr>
        <w:pStyle w:val="Heading2"/>
        <w:ind w:left="3716"/>
        <w:rPr>
          <w:sz w:val="28"/>
          <w:szCs w:val="28"/>
        </w:rPr>
      </w:pPr>
      <w:r w:rsidRPr="00F27ABF">
        <w:rPr>
          <w:sz w:val="28"/>
          <w:szCs w:val="28"/>
        </w:rPr>
        <w:t xml:space="preserve">PROGRAM </w:t>
      </w:r>
      <w:r w:rsidRPr="00F27ABF">
        <w:rPr>
          <w:spacing w:val="-2"/>
          <w:sz w:val="28"/>
          <w:szCs w:val="28"/>
        </w:rPr>
        <w:t>OUTCOMES</w:t>
      </w:r>
    </w:p>
    <w:p w14:paraId="0A6B3857" w14:textId="77777777" w:rsidR="003107CB" w:rsidRPr="00DC70AE" w:rsidRDefault="00C75B89" w:rsidP="00DC70AE">
      <w:pPr>
        <w:spacing w:before="321" w:line="360" w:lineRule="auto"/>
        <w:ind w:left="1080"/>
        <w:jc w:val="both"/>
        <w:rPr>
          <w:b/>
          <w:sz w:val="24"/>
          <w:szCs w:val="24"/>
        </w:rPr>
      </w:pPr>
      <w:r w:rsidRPr="00DC70AE">
        <w:rPr>
          <w:b/>
          <w:sz w:val="24"/>
          <w:szCs w:val="24"/>
        </w:rPr>
        <w:t>Engineering</w:t>
      </w:r>
      <w:r w:rsidRPr="00DC70AE">
        <w:rPr>
          <w:b/>
          <w:spacing w:val="-4"/>
          <w:sz w:val="24"/>
          <w:szCs w:val="24"/>
        </w:rPr>
        <w:t xml:space="preserve"> </w:t>
      </w:r>
      <w:r w:rsidRPr="00DC70AE">
        <w:rPr>
          <w:b/>
          <w:sz w:val="24"/>
          <w:szCs w:val="24"/>
        </w:rPr>
        <w:t>graduates</w:t>
      </w:r>
      <w:r w:rsidRPr="00DC70AE">
        <w:rPr>
          <w:b/>
          <w:spacing w:val="-6"/>
          <w:sz w:val="24"/>
          <w:szCs w:val="24"/>
        </w:rPr>
        <w:t xml:space="preserve"> </w:t>
      </w:r>
      <w:r w:rsidRPr="00DC70AE">
        <w:rPr>
          <w:b/>
          <w:sz w:val="24"/>
          <w:szCs w:val="24"/>
        </w:rPr>
        <w:t>will</w:t>
      </w:r>
      <w:r w:rsidRPr="00DC70AE">
        <w:rPr>
          <w:b/>
          <w:spacing w:val="-3"/>
          <w:sz w:val="24"/>
          <w:szCs w:val="24"/>
        </w:rPr>
        <w:t xml:space="preserve"> </w:t>
      </w:r>
      <w:r w:rsidRPr="00DC70AE">
        <w:rPr>
          <w:b/>
          <w:sz w:val="24"/>
          <w:szCs w:val="24"/>
        </w:rPr>
        <w:t>be</w:t>
      </w:r>
      <w:r w:rsidRPr="00DC70AE">
        <w:rPr>
          <w:b/>
          <w:spacing w:val="-7"/>
          <w:sz w:val="24"/>
          <w:szCs w:val="24"/>
        </w:rPr>
        <w:t xml:space="preserve"> </w:t>
      </w:r>
      <w:r w:rsidRPr="00DC70AE">
        <w:rPr>
          <w:b/>
          <w:sz w:val="24"/>
          <w:szCs w:val="24"/>
        </w:rPr>
        <w:t>able</w:t>
      </w:r>
      <w:r w:rsidRPr="00DC70AE">
        <w:rPr>
          <w:b/>
          <w:spacing w:val="-4"/>
          <w:sz w:val="24"/>
          <w:szCs w:val="24"/>
        </w:rPr>
        <w:t xml:space="preserve"> </w:t>
      </w:r>
      <w:r w:rsidRPr="00DC70AE">
        <w:rPr>
          <w:b/>
          <w:spacing w:val="-5"/>
          <w:sz w:val="24"/>
          <w:szCs w:val="24"/>
        </w:rPr>
        <w:t>to:</w:t>
      </w:r>
    </w:p>
    <w:p w14:paraId="4E5D0605" w14:textId="77777777" w:rsidR="003107CB" w:rsidRPr="00DC70AE" w:rsidRDefault="00C75B89" w:rsidP="005B3F55">
      <w:pPr>
        <w:spacing w:before="319" w:line="360" w:lineRule="auto"/>
        <w:ind w:left="1788" w:right="27" w:hanging="708"/>
        <w:jc w:val="both"/>
        <w:rPr>
          <w:sz w:val="24"/>
          <w:szCs w:val="24"/>
        </w:rPr>
      </w:pPr>
      <w:r w:rsidRPr="00DC70AE">
        <w:rPr>
          <w:b/>
          <w:sz w:val="24"/>
          <w:szCs w:val="24"/>
        </w:rPr>
        <w:t>PO1</w:t>
      </w:r>
      <w:r w:rsidRPr="00DC70AE">
        <w:rPr>
          <w:sz w:val="24"/>
          <w:szCs w:val="24"/>
        </w:rPr>
        <w:t>:</w:t>
      </w:r>
      <w:r w:rsidRPr="00DC70AE">
        <w:rPr>
          <w:spacing w:val="-5"/>
          <w:sz w:val="24"/>
          <w:szCs w:val="24"/>
        </w:rPr>
        <w:t xml:space="preserve"> </w:t>
      </w:r>
      <w:r w:rsidRPr="00DC70AE">
        <w:rPr>
          <w:sz w:val="24"/>
          <w:szCs w:val="24"/>
        </w:rPr>
        <w:t>Apply</w:t>
      </w:r>
      <w:r w:rsidRPr="00DC70AE">
        <w:rPr>
          <w:spacing w:val="-9"/>
          <w:sz w:val="24"/>
          <w:szCs w:val="24"/>
        </w:rPr>
        <w:t xml:space="preserve"> </w:t>
      </w:r>
      <w:r w:rsidRPr="00DC70AE">
        <w:rPr>
          <w:sz w:val="24"/>
          <w:szCs w:val="24"/>
        </w:rPr>
        <w:t>the</w:t>
      </w:r>
      <w:r w:rsidRPr="00DC70AE">
        <w:rPr>
          <w:spacing w:val="-5"/>
          <w:sz w:val="24"/>
          <w:szCs w:val="24"/>
        </w:rPr>
        <w:t xml:space="preserve"> </w:t>
      </w:r>
      <w:r w:rsidRPr="00DC70AE">
        <w:rPr>
          <w:sz w:val="24"/>
          <w:szCs w:val="24"/>
        </w:rPr>
        <w:t>knowledge</w:t>
      </w:r>
      <w:r w:rsidRPr="00DC70AE">
        <w:rPr>
          <w:spacing w:val="-8"/>
          <w:sz w:val="24"/>
          <w:szCs w:val="24"/>
        </w:rPr>
        <w:t xml:space="preserve"> </w:t>
      </w:r>
      <w:r w:rsidRPr="00DC70AE">
        <w:rPr>
          <w:sz w:val="24"/>
          <w:szCs w:val="24"/>
        </w:rPr>
        <w:t>of</w:t>
      </w:r>
      <w:r w:rsidRPr="00DC70AE">
        <w:rPr>
          <w:spacing w:val="-5"/>
          <w:sz w:val="24"/>
          <w:szCs w:val="24"/>
        </w:rPr>
        <w:t xml:space="preserve"> </w:t>
      </w:r>
      <w:r w:rsidRPr="00DC70AE">
        <w:rPr>
          <w:sz w:val="24"/>
          <w:szCs w:val="24"/>
        </w:rPr>
        <w:t>mathematics,</w:t>
      </w:r>
      <w:r w:rsidRPr="00DC70AE">
        <w:rPr>
          <w:spacing w:val="-6"/>
          <w:sz w:val="24"/>
          <w:szCs w:val="24"/>
        </w:rPr>
        <w:t xml:space="preserve"> </w:t>
      </w:r>
      <w:r w:rsidRPr="00DC70AE">
        <w:rPr>
          <w:sz w:val="24"/>
          <w:szCs w:val="24"/>
        </w:rPr>
        <w:t>science,</w:t>
      </w:r>
      <w:r w:rsidRPr="00DC70AE">
        <w:rPr>
          <w:spacing w:val="-6"/>
          <w:sz w:val="24"/>
          <w:szCs w:val="24"/>
        </w:rPr>
        <w:t xml:space="preserve"> </w:t>
      </w:r>
      <w:r w:rsidRPr="00DC70AE">
        <w:rPr>
          <w:sz w:val="24"/>
          <w:szCs w:val="24"/>
        </w:rPr>
        <w:t>engineering</w:t>
      </w:r>
      <w:r w:rsidRPr="00DC70AE">
        <w:rPr>
          <w:spacing w:val="-4"/>
          <w:sz w:val="24"/>
          <w:szCs w:val="24"/>
        </w:rPr>
        <w:t xml:space="preserve"> </w:t>
      </w:r>
      <w:r w:rsidRPr="00DC70AE">
        <w:rPr>
          <w:sz w:val="24"/>
          <w:szCs w:val="24"/>
        </w:rPr>
        <w:t xml:space="preserve">fundamentals, and an engineering specialization to the solution of complex engineering </w:t>
      </w:r>
      <w:r w:rsidRPr="00DC70AE">
        <w:rPr>
          <w:spacing w:val="-2"/>
          <w:sz w:val="24"/>
          <w:szCs w:val="24"/>
        </w:rPr>
        <w:t>problems.</w:t>
      </w:r>
    </w:p>
    <w:p w14:paraId="61BCD24B" w14:textId="38B98B12" w:rsidR="003107CB" w:rsidRPr="00DC70AE" w:rsidRDefault="00C75B89" w:rsidP="00E608D8">
      <w:pPr>
        <w:tabs>
          <w:tab w:val="left" w:pos="4326"/>
        </w:tabs>
        <w:spacing w:line="360" w:lineRule="auto"/>
        <w:ind w:left="1788" w:right="27" w:hanging="708"/>
        <w:jc w:val="both"/>
        <w:rPr>
          <w:sz w:val="24"/>
          <w:szCs w:val="24"/>
        </w:rPr>
      </w:pPr>
      <w:r w:rsidRPr="00DC70AE">
        <w:rPr>
          <w:b/>
          <w:sz w:val="24"/>
          <w:szCs w:val="24"/>
        </w:rPr>
        <w:t>PO2:</w:t>
      </w:r>
      <w:r w:rsidR="00F27ABF">
        <w:rPr>
          <w:b/>
          <w:sz w:val="24"/>
          <w:szCs w:val="24"/>
        </w:rPr>
        <w:t xml:space="preserve"> </w:t>
      </w:r>
      <w:r w:rsidRPr="00DC70AE">
        <w:rPr>
          <w:sz w:val="24"/>
          <w:szCs w:val="24"/>
        </w:rPr>
        <w:t>Identify,</w:t>
      </w:r>
      <w:r w:rsidRPr="00DC70AE">
        <w:rPr>
          <w:spacing w:val="-9"/>
          <w:sz w:val="24"/>
          <w:szCs w:val="24"/>
        </w:rPr>
        <w:t xml:space="preserve"> </w:t>
      </w:r>
      <w:r w:rsidRPr="00DC70AE">
        <w:rPr>
          <w:sz w:val="24"/>
          <w:szCs w:val="24"/>
        </w:rPr>
        <w:t>formulate,</w:t>
      </w:r>
      <w:r w:rsidRPr="00DC70AE">
        <w:rPr>
          <w:spacing w:val="-9"/>
          <w:sz w:val="24"/>
          <w:szCs w:val="24"/>
        </w:rPr>
        <w:t xml:space="preserve"> </w:t>
      </w:r>
      <w:r w:rsidRPr="00DC70AE">
        <w:rPr>
          <w:sz w:val="24"/>
          <w:szCs w:val="24"/>
        </w:rPr>
        <w:t>research</w:t>
      </w:r>
      <w:r w:rsidRPr="00DC70AE">
        <w:rPr>
          <w:spacing w:val="-7"/>
          <w:sz w:val="24"/>
          <w:szCs w:val="24"/>
        </w:rPr>
        <w:t xml:space="preserve"> </w:t>
      </w:r>
      <w:r w:rsidRPr="00DC70AE">
        <w:rPr>
          <w:sz w:val="24"/>
          <w:szCs w:val="24"/>
        </w:rPr>
        <w:t>literature,</w:t>
      </w:r>
      <w:r w:rsidRPr="00DC70AE">
        <w:rPr>
          <w:spacing w:val="-9"/>
          <w:sz w:val="24"/>
          <w:szCs w:val="24"/>
        </w:rPr>
        <w:t xml:space="preserve"> </w:t>
      </w:r>
      <w:r w:rsidRPr="00DC70AE">
        <w:rPr>
          <w:sz w:val="24"/>
          <w:szCs w:val="24"/>
        </w:rPr>
        <w:t>and</w:t>
      </w:r>
      <w:r w:rsidRPr="00DC70AE">
        <w:rPr>
          <w:spacing w:val="-7"/>
          <w:sz w:val="24"/>
          <w:szCs w:val="24"/>
        </w:rPr>
        <w:t xml:space="preserve"> </w:t>
      </w:r>
      <w:r w:rsidRPr="00DC70AE">
        <w:rPr>
          <w:sz w:val="24"/>
          <w:szCs w:val="24"/>
        </w:rPr>
        <w:t>analyze</w:t>
      </w:r>
      <w:r w:rsidR="00025648">
        <w:rPr>
          <w:sz w:val="24"/>
          <w:szCs w:val="24"/>
        </w:rPr>
        <w:t xml:space="preserve"> </w:t>
      </w:r>
      <w:r w:rsidRPr="00DC70AE">
        <w:rPr>
          <w:sz w:val="24"/>
          <w:szCs w:val="24"/>
        </w:rPr>
        <w:t>complex</w:t>
      </w:r>
      <w:r w:rsidRPr="00DC70AE">
        <w:rPr>
          <w:spacing w:val="-7"/>
          <w:sz w:val="24"/>
          <w:szCs w:val="24"/>
        </w:rPr>
        <w:t xml:space="preserve"> </w:t>
      </w:r>
      <w:r w:rsidRPr="00DC70AE">
        <w:rPr>
          <w:sz w:val="24"/>
          <w:szCs w:val="24"/>
        </w:rPr>
        <w:t>engineering problems reaching substantiated conclusions using</w:t>
      </w:r>
      <w:r w:rsidR="00025648">
        <w:rPr>
          <w:sz w:val="24"/>
          <w:szCs w:val="24"/>
        </w:rPr>
        <w:t xml:space="preserve"> </w:t>
      </w:r>
      <w:r w:rsidRPr="00DC70AE">
        <w:rPr>
          <w:sz w:val="24"/>
          <w:szCs w:val="24"/>
        </w:rPr>
        <w:t>first principles of mathematics, natural</w:t>
      </w:r>
      <w:r w:rsidR="00025648">
        <w:rPr>
          <w:sz w:val="24"/>
          <w:szCs w:val="24"/>
        </w:rPr>
        <w:t xml:space="preserve"> </w:t>
      </w:r>
      <w:r w:rsidRPr="00DC70AE">
        <w:rPr>
          <w:sz w:val="24"/>
          <w:szCs w:val="24"/>
        </w:rPr>
        <w:t>sciences, and engineering sciences.</w:t>
      </w:r>
    </w:p>
    <w:p w14:paraId="23DC7757" w14:textId="03DD715D" w:rsidR="003107CB" w:rsidRPr="00DC70AE" w:rsidRDefault="00C75B89" w:rsidP="00DC70AE">
      <w:pPr>
        <w:spacing w:line="360" w:lineRule="auto"/>
        <w:ind w:left="1788" w:hanging="708"/>
        <w:jc w:val="both"/>
        <w:rPr>
          <w:sz w:val="24"/>
          <w:szCs w:val="24"/>
        </w:rPr>
      </w:pPr>
      <w:r w:rsidRPr="00DC70AE">
        <w:rPr>
          <w:b/>
          <w:sz w:val="24"/>
          <w:szCs w:val="24"/>
        </w:rPr>
        <w:t>PO3:</w:t>
      </w:r>
      <w:r w:rsidR="00DC70AE">
        <w:rPr>
          <w:b/>
          <w:sz w:val="24"/>
          <w:szCs w:val="24"/>
        </w:rPr>
        <w:t xml:space="preserve"> </w:t>
      </w:r>
      <w:r w:rsidRPr="00DC70AE">
        <w:rPr>
          <w:sz w:val="24"/>
          <w:szCs w:val="24"/>
        </w:rPr>
        <w:t>Design solutions for complex engineering problems and design system components or processes that meet the specified needs with appropriate consideration</w:t>
      </w:r>
      <w:r w:rsidRPr="00DC70AE">
        <w:rPr>
          <w:spacing w:val="-2"/>
          <w:sz w:val="24"/>
          <w:szCs w:val="24"/>
        </w:rPr>
        <w:t xml:space="preserve"> </w:t>
      </w:r>
      <w:r w:rsidRPr="00DC70AE">
        <w:rPr>
          <w:sz w:val="24"/>
          <w:szCs w:val="24"/>
        </w:rPr>
        <w:t>for</w:t>
      </w:r>
      <w:r w:rsidRPr="00DC70AE">
        <w:rPr>
          <w:spacing w:val="-6"/>
          <w:sz w:val="24"/>
          <w:szCs w:val="24"/>
        </w:rPr>
        <w:t xml:space="preserve"> </w:t>
      </w:r>
      <w:r w:rsidRPr="00DC70AE">
        <w:rPr>
          <w:sz w:val="24"/>
          <w:szCs w:val="24"/>
        </w:rPr>
        <w:t>the</w:t>
      </w:r>
      <w:r w:rsidRPr="00DC70AE">
        <w:rPr>
          <w:spacing w:val="-3"/>
          <w:sz w:val="24"/>
          <w:szCs w:val="24"/>
        </w:rPr>
        <w:t xml:space="preserve"> </w:t>
      </w:r>
      <w:r w:rsidRPr="00DC70AE">
        <w:rPr>
          <w:sz w:val="24"/>
          <w:szCs w:val="24"/>
        </w:rPr>
        <w:t>public</w:t>
      </w:r>
      <w:r w:rsidRPr="00DC70AE">
        <w:rPr>
          <w:spacing w:val="-6"/>
          <w:sz w:val="24"/>
          <w:szCs w:val="24"/>
        </w:rPr>
        <w:t xml:space="preserve"> </w:t>
      </w:r>
      <w:r w:rsidRPr="00DC70AE">
        <w:rPr>
          <w:sz w:val="24"/>
          <w:szCs w:val="24"/>
        </w:rPr>
        <w:t>health</w:t>
      </w:r>
      <w:r w:rsidRPr="00DC70AE">
        <w:rPr>
          <w:spacing w:val="-2"/>
          <w:sz w:val="24"/>
          <w:szCs w:val="24"/>
        </w:rPr>
        <w:t xml:space="preserve"> </w:t>
      </w:r>
      <w:r w:rsidRPr="00DC70AE">
        <w:rPr>
          <w:sz w:val="24"/>
          <w:szCs w:val="24"/>
        </w:rPr>
        <w:t>and</w:t>
      </w:r>
      <w:r w:rsidRPr="00DC70AE">
        <w:rPr>
          <w:spacing w:val="-6"/>
          <w:sz w:val="24"/>
          <w:szCs w:val="24"/>
        </w:rPr>
        <w:t xml:space="preserve"> </w:t>
      </w:r>
      <w:r w:rsidRPr="00DC70AE">
        <w:rPr>
          <w:sz w:val="24"/>
          <w:szCs w:val="24"/>
        </w:rPr>
        <w:t>safety,</w:t>
      </w:r>
      <w:r w:rsidRPr="00DC70AE">
        <w:rPr>
          <w:spacing w:val="-4"/>
          <w:sz w:val="24"/>
          <w:szCs w:val="24"/>
        </w:rPr>
        <w:t xml:space="preserve"> </w:t>
      </w:r>
      <w:r w:rsidRPr="00DC70AE">
        <w:rPr>
          <w:sz w:val="24"/>
          <w:szCs w:val="24"/>
        </w:rPr>
        <w:t>and</w:t>
      </w:r>
      <w:r w:rsidRPr="00DC70AE">
        <w:rPr>
          <w:spacing w:val="-2"/>
          <w:sz w:val="24"/>
          <w:szCs w:val="24"/>
        </w:rPr>
        <w:t xml:space="preserve"> </w:t>
      </w:r>
      <w:r w:rsidRPr="00DC70AE">
        <w:rPr>
          <w:sz w:val="24"/>
          <w:szCs w:val="24"/>
        </w:rPr>
        <w:t>the</w:t>
      </w:r>
      <w:r w:rsidRPr="00DC70AE">
        <w:rPr>
          <w:spacing w:val="-3"/>
          <w:sz w:val="24"/>
          <w:szCs w:val="24"/>
        </w:rPr>
        <w:t xml:space="preserve"> </w:t>
      </w:r>
      <w:r w:rsidRPr="00DC70AE">
        <w:rPr>
          <w:sz w:val="24"/>
          <w:szCs w:val="24"/>
        </w:rPr>
        <w:t>cultural,</w:t>
      </w:r>
      <w:r w:rsidRPr="00DC70AE">
        <w:rPr>
          <w:spacing w:val="-4"/>
          <w:sz w:val="24"/>
          <w:szCs w:val="24"/>
        </w:rPr>
        <w:t xml:space="preserve"> </w:t>
      </w:r>
      <w:r w:rsidRPr="00DC70AE">
        <w:rPr>
          <w:sz w:val="24"/>
          <w:szCs w:val="24"/>
        </w:rPr>
        <w:t>societal,</w:t>
      </w:r>
      <w:r w:rsidRPr="00DC70AE">
        <w:rPr>
          <w:spacing w:val="-4"/>
          <w:sz w:val="24"/>
          <w:szCs w:val="24"/>
        </w:rPr>
        <w:t xml:space="preserve"> </w:t>
      </w:r>
      <w:r w:rsidRPr="00DC70AE">
        <w:rPr>
          <w:sz w:val="24"/>
          <w:szCs w:val="24"/>
        </w:rPr>
        <w:t>and environmental considerations.</w:t>
      </w:r>
    </w:p>
    <w:p w14:paraId="5BDB1441" w14:textId="6152A1CC" w:rsidR="003107CB" w:rsidRPr="00DC70AE" w:rsidRDefault="00C75B89" w:rsidP="00025648">
      <w:pPr>
        <w:spacing w:line="360" w:lineRule="auto"/>
        <w:ind w:left="1788" w:right="27" w:hanging="708"/>
        <w:jc w:val="both"/>
        <w:rPr>
          <w:sz w:val="24"/>
          <w:szCs w:val="24"/>
        </w:rPr>
      </w:pPr>
      <w:r w:rsidRPr="00DC70AE">
        <w:rPr>
          <w:b/>
          <w:sz w:val="24"/>
          <w:szCs w:val="24"/>
        </w:rPr>
        <w:t>PO4:</w:t>
      </w:r>
      <w:r w:rsidR="00DC70AE">
        <w:rPr>
          <w:b/>
          <w:sz w:val="24"/>
          <w:szCs w:val="24"/>
        </w:rPr>
        <w:t xml:space="preserve"> </w:t>
      </w:r>
      <w:r w:rsidRPr="00DC70AE">
        <w:rPr>
          <w:sz w:val="24"/>
          <w:szCs w:val="24"/>
        </w:rPr>
        <w:t>Use</w:t>
      </w:r>
      <w:r w:rsidRPr="00DC70AE">
        <w:rPr>
          <w:spacing w:val="-6"/>
          <w:sz w:val="24"/>
          <w:szCs w:val="24"/>
        </w:rPr>
        <w:t xml:space="preserve"> </w:t>
      </w:r>
      <w:r w:rsidRPr="00DC70AE">
        <w:rPr>
          <w:sz w:val="24"/>
          <w:szCs w:val="24"/>
        </w:rPr>
        <w:t>research-based</w:t>
      </w:r>
      <w:r w:rsidRPr="00DC70AE">
        <w:rPr>
          <w:spacing w:val="-7"/>
          <w:sz w:val="24"/>
          <w:szCs w:val="24"/>
        </w:rPr>
        <w:t xml:space="preserve"> </w:t>
      </w:r>
      <w:r w:rsidRPr="00DC70AE">
        <w:rPr>
          <w:sz w:val="24"/>
          <w:szCs w:val="24"/>
        </w:rPr>
        <w:t>knowledge</w:t>
      </w:r>
      <w:r w:rsidRPr="00DC70AE">
        <w:rPr>
          <w:spacing w:val="-6"/>
          <w:sz w:val="24"/>
          <w:szCs w:val="24"/>
        </w:rPr>
        <w:t xml:space="preserve"> </w:t>
      </w:r>
      <w:r w:rsidRPr="00DC70AE">
        <w:rPr>
          <w:sz w:val="24"/>
          <w:szCs w:val="24"/>
        </w:rPr>
        <w:t>and</w:t>
      </w:r>
      <w:r w:rsidRPr="00DC70AE">
        <w:rPr>
          <w:spacing w:val="-5"/>
          <w:sz w:val="24"/>
          <w:szCs w:val="24"/>
        </w:rPr>
        <w:t xml:space="preserve"> </w:t>
      </w:r>
      <w:r w:rsidRPr="00DC70AE">
        <w:rPr>
          <w:sz w:val="24"/>
          <w:szCs w:val="24"/>
        </w:rPr>
        <w:t>research</w:t>
      </w:r>
      <w:r w:rsidRPr="00DC70AE">
        <w:rPr>
          <w:spacing w:val="-5"/>
          <w:sz w:val="24"/>
          <w:szCs w:val="24"/>
        </w:rPr>
        <w:t xml:space="preserve"> </w:t>
      </w:r>
      <w:r w:rsidRPr="00DC70AE">
        <w:rPr>
          <w:sz w:val="24"/>
          <w:szCs w:val="24"/>
        </w:rPr>
        <w:t>methods</w:t>
      </w:r>
      <w:r w:rsidRPr="00DC70AE">
        <w:rPr>
          <w:spacing w:val="-8"/>
          <w:sz w:val="24"/>
          <w:szCs w:val="24"/>
        </w:rPr>
        <w:t xml:space="preserve"> </w:t>
      </w:r>
      <w:r w:rsidRPr="00DC70AE">
        <w:rPr>
          <w:sz w:val="24"/>
          <w:szCs w:val="24"/>
        </w:rPr>
        <w:t>including</w:t>
      </w:r>
      <w:r w:rsidRPr="00DC70AE">
        <w:rPr>
          <w:spacing w:val="-5"/>
          <w:sz w:val="24"/>
          <w:szCs w:val="24"/>
        </w:rPr>
        <w:t xml:space="preserve"> </w:t>
      </w:r>
      <w:r w:rsidRPr="00DC70AE">
        <w:rPr>
          <w:sz w:val="24"/>
          <w:szCs w:val="24"/>
        </w:rPr>
        <w:t>design</w:t>
      </w:r>
      <w:r w:rsidRPr="00DC70AE">
        <w:rPr>
          <w:spacing w:val="-5"/>
          <w:sz w:val="24"/>
          <w:szCs w:val="24"/>
        </w:rPr>
        <w:t xml:space="preserve"> </w:t>
      </w:r>
      <w:r w:rsidRPr="00DC70AE">
        <w:rPr>
          <w:sz w:val="24"/>
          <w:szCs w:val="24"/>
        </w:rPr>
        <w:t>of experiments, analysis and interpretation of data, and synthesis of the information to provide valid conclusions.</w:t>
      </w:r>
    </w:p>
    <w:p w14:paraId="7EA4DEAC" w14:textId="77777777" w:rsidR="003107CB" w:rsidRPr="00DC70AE" w:rsidRDefault="00C75B89" w:rsidP="00025648">
      <w:pPr>
        <w:spacing w:line="360" w:lineRule="auto"/>
        <w:ind w:left="1788" w:right="27" w:hanging="708"/>
        <w:jc w:val="both"/>
        <w:rPr>
          <w:sz w:val="24"/>
          <w:szCs w:val="24"/>
        </w:rPr>
      </w:pPr>
      <w:r w:rsidRPr="00DC70AE">
        <w:rPr>
          <w:b/>
          <w:sz w:val="24"/>
          <w:szCs w:val="24"/>
        </w:rPr>
        <w:t>PO5:</w:t>
      </w:r>
      <w:r w:rsidRPr="00DC70AE">
        <w:rPr>
          <w:b/>
          <w:spacing w:val="-5"/>
          <w:sz w:val="24"/>
          <w:szCs w:val="24"/>
        </w:rPr>
        <w:t xml:space="preserve"> </w:t>
      </w:r>
      <w:r w:rsidRPr="00DC70AE">
        <w:rPr>
          <w:sz w:val="24"/>
          <w:szCs w:val="24"/>
        </w:rPr>
        <w:t>Create,</w:t>
      </w:r>
      <w:r w:rsidRPr="00DC70AE">
        <w:rPr>
          <w:spacing w:val="-5"/>
          <w:sz w:val="24"/>
          <w:szCs w:val="24"/>
        </w:rPr>
        <w:t xml:space="preserve"> </w:t>
      </w:r>
      <w:r w:rsidRPr="00DC70AE">
        <w:rPr>
          <w:sz w:val="24"/>
          <w:szCs w:val="24"/>
        </w:rPr>
        <w:t>select,</w:t>
      </w:r>
      <w:r w:rsidRPr="00DC70AE">
        <w:rPr>
          <w:spacing w:val="-8"/>
          <w:sz w:val="24"/>
          <w:szCs w:val="24"/>
        </w:rPr>
        <w:t xml:space="preserve"> </w:t>
      </w:r>
      <w:r w:rsidRPr="00DC70AE">
        <w:rPr>
          <w:sz w:val="24"/>
          <w:szCs w:val="24"/>
        </w:rPr>
        <w:t>and</w:t>
      </w:r>
      <w:r w:rsidRPr="00DC70AE">
        <w:rPr>
          <w:spacing w:val="-3"/>
          <w:sz w:val="24"/>
          <w:szCs w:val="24"/>
        </w:rPr>
        <w:t xml:space="preserve"> </w:t>
      </w:r>
      <w:r w:rsidRPr="00DC70AE">
        <w:rPr>
          <w:sz w:val="24"/>
          <w:szCs w:val="24"/>
        </w:rPr>
        <w:t>apply</w:t>
      </w:r>
      <w:r w:rsidRPr="00DC70AE">
        <w:rPr>
          <w:spacing w:val="-8"/>
          <w:sz w:val="24"/>
          <w:szCs w:val="24"/>
        </w:rPr>
        <w:t xml:space="preserve"> </w:t>
      </w:r>
      <w:r w:rsidRPr="00DC70AE">
        <w:rPr>
          <w:sz w:val="24"/>
          <w:szCs w:val="24"/>
        </w:rPr>
        <w:t>appropriate</w:t>
      </w:r>
      <w:r w:rsidRPr="00DC70AE">
        <w:rPr>
          <w:spacing w:val="-7"/>
          <w:sz w:val="24"/>
          <w:szCs w:val="24"/>
        </w:rPr>
        <w:t xml:space="preserve"> </w:t>
      </w:r>
      <w:r w:rsidRPr="00DC70AE">
        <w:rPr>
          <w:sz w:val="24"/>
          <w:szCs w:val="24"/>
        </w:rPr>
        <w:t>techniques,</w:t>
      </w:r>
      <w:r w:rsidRPr="00DC70AE">
        <w:rPr>
          <w:spacing w:val="-5"/>
          <w:sz w:val="24"/>
          <w:szCs w:val="24"/>
        </w:rPr>
        <w:t xml:space="preserve"> </w:t>
      </w:r>
      <w:r w:rsidRPr="00DC70AE">
        <w:rPr>
          <w:sz w:val="24"/>
          <w:szCs w:val="24"/>
        </w:rPr>
        <w:t>resources,</w:t>
      </w:r>
      <w:r w:rsidRPr="00DC70AE">
        <w:rPr>
          <w:spacing w:val="-5"/>
          <w:sz w:val="24"/>
          <w:szCs w:val="24"/>
        </w:rPr>
        <w:t xml:space="preserve"> </w:t>
      </w:r>
      <w:r w:rsidRPr="00DC70AE">
        <w:rPr>
          <w:sz w:val="24"/>
          <w:szCs w:val="24"/>
        </w:rPr>
        <w:t>and</w:t>
      </w:r>
      <w:r w:rsidRPr="00DC70AE">
        <w:rPr>
          <w:spacing w:val="-3"/>
          <w:sz w:val="24"/>
          <w:szCs w:val="24"/>
        </w:rPr>
        <w:t xml:space="preserve"> </w:t>
      </w:r>
      <w:r w:rsidRPr="00DC70AE">
        <w:rPr>
          <w:sz w:val="24"/>
          <w:szCs w:val="24"/>
        </w:rPr>
        <w:t>modern engineering</w:t>
      </w:r>
      <w:r w:rsidRPr="00DC70AE">
        <w:rPr>
          <w:spacing w:val="-4"/>
          <w:sz w:val="24"/>
          <w:szCs w:val="24"/>
        </w:rPr>
        <w:t xml:space="preserve"> </w:t>
      </w:r>
      <w:r w:rsidRPr="00DC70AE">
        <w:rPr>
          <w:sz w:val="24"/>
          <w:szCs w:val="24"/>
        </w:rPr>
        <w:t>and</w:t>
      </w:r>
      <w:r w:rsidRPr="00DC70AE">
        <w:rPr>
          <w:spacing w:val="-4"/>
          <w:sz w:val="24"/>
          <w:szCs w:val="24"/>
        </w:rPr>
        <w:t xml:space="preserve"> </w:t>
      </w:r>
      <w:r w:rsidRPr="00DC70AE">
        <w:rPr>
          <w:sz w:val="24"/>
          <w:szCs w:val="24"/>
        </w:rPr>
        <w:t>IT</w:t>
      </w:r>
      <w:r w:rsidRPr="00DC70AE">
        <w:rPr>
          <w:spacing w:val="-7"/>
          <w:sz w:val="24"/>
          <w:szCs w:val="24"/>
        </w:rPr>
        <w:t xml:space="preserve"> </w:t>
      </w:r>
      <w:r w:rsidRPr="00DC70AE">
        <w:rPr>
          <w:sz w:val="24"/>
          <w:szCs w:val="24"/>
        </w:rPr>
        <w:t>tools</w:t>
      </w:r>
      <w:r w:rsidRPr="00DC70AE">
        <w:rPr>
          <w:spacing w:val="-5"/>
          <w:sz w:val="24"/>
          <w:szCs w:val="24"/>
        </w:rPr>
        <w:t xml:space="preserve"> </w:t>
      </w:r>
      <w:r w:rsidRPr="00DC70AE">
        <w:rPr>
          <w:sz w:val="24"/>
          <w:szCs w:val="24"/>
        </w:rPr>
        <w:t>including</w:t>
      </w:r>
      <w:r w:rsidRPr="00DC70AE">
        <w:rPr>
          <w:spacing w:val="-4"/>
          <w:sz w:val="24"/>
          <w:szCs w:val="24"/>
        </w:rPr>
        <w:t xml:space="preserve"> </w:t>
      </w:r>
      <w:r w:rsidRPr="00DC70AE">
        <w:rPr>
          <w:sz w:val="24"/>
          <w:szCs w:val="24"/>
        </w:rPr>
        <w:t>prediction</w:t>
      </w:r>
      <w:r w:rsidRPr="00DC70AE">
        <w:rPr>
          <w:spacing w:val="-4"/>
          <w:sz w:val="24"/>
          <w:szCs w:val="24"/>
        </w:rPr>
        <w:t xml:space="preserve"> </w:t>
      </w:r>
      <w:r w:rsidRPr="00DC70AE">
        <w:rPr>
          <w:sz w:val="24"/>
          <w:szCs w:val="24"/>
        </w:rPr>
        <w:t>and</w:t>
      </w:r>
      <w:r w:rsidRPr="00DC70AE">
        <w:rPr>
          <w:spacing w:val="-4"/>
          <w:sz w:val="24"/>
          <w:szCs w:val="24"/>
        </w:rPr>
        <w:t xml:space="preserve"> </w:t>
      </w:r>
      <w:r w:rsidRPr="00DC70AE">
        <w:rPr>
          <w:sz w:val="24"/>
          <w:szCs w:val="24"/>
        </w:rPr>
        <w:t>modeling</w:t>
      </w:r>
      <w:r w:rsidRPr="00DC70AE">
        <w:rPr>
          <w:spacing w:val="-4"/>
          <w:sz w:val="24"/>
          <w:szCs w:val="24"/>
        </w:rPr>
        <w:t xml:space="preserve"> </w:t>
      </w:r>
      <w:r w:rsidRPr="00DC70AE">
        <w:rPr>
          <w:sz w:val="24"/>
          <w:szCs w:val="24"/>
        </w:rPr>
        <w:t>to</w:t>
      </w:r>
      <w:r w:rsidRPr="00DC70AE">
        <w:rPr>
          <w:spacing w:val="-4"/>
          <w:sz w:val="24"/>
          <w:szCs w:val="24"/>
        </w:rPr>
        <w:t xml:space="preserve"> </w:t>
      </w:r>
      <w:r w:rsidRPr="00DC70AE">
        <w:rPr>
          <w:sz w:val="24"/>
          <w:szCs w:val="24"/>
        </w:rPr>
        <w:t>complex engineering activities with an understanding of the limitations.</w:t>
      </w:r>
    </w:p>
    <w:p w14:paraId="15FF5D41" w14:textId="00C52FE5" w:rsidR="003107CB" w:rsidRPr="00DC70AE" w:rsidRDefault="00C75B89" w:rsidP="00025648">
      <w:pPr>
        <w:spacing w:line="360" w:lineRule="auto"/>
        <w:ind w:left="1788" w:right="27" w:hanging="708"/>
        <w:jc w:val="both"/>
        <w:rPr>
          <w:sz w:val="24"/>
          <w:szCs w:val="24"/>
        </w:rPr>
      </w:pPr>
      <w:r w:rsidRPr="00DC70AE">
        <w:rPr>
          <w:b/>
          <w:sz w:val="24"/>
          <w:szCs w:val="24"/>
        </w:rPr>
        <w:t>PO6:</w:t>
      </w:r>
      <w:r w:rsidR="00F27ABF">
        <w:rPr>
          <w:b/>
          <w:sz w:val="24"/>
          <w:szCs w:val="24"/>
        </w:rPr>
        <w:t xml:space="preserve"> </w:t>
      </w:r>
      <w:r w:rsidRPr="00DC70AE">
        <w:rPr>
          <w:sz w:val="24"/>
          <w:szCs w:val="24"/>
        </w:rPr>
        <w:t>Apply reasoning informed by the contextual knowledge to assess societal, health,</w:t>
      </w:r>
      <w:r w:rsidRPr="00DC70AE">
        <w:rPr>
          <w:spacing w:val="-6"/>
          <w:sz w:val="24"/>
          <w:szCs w:val="24"/>
        </w:rPr>
        <w:t xml:space="preserve"> </w:t>
      </w:r>
      <w:r w:rsidRPr="00DC70AE">
        <w:rPr>
          <w:sz w:val="24"/>
          <w:szCs w:val="24"/>
        </w:rPr>
        <w:t>safety,</w:t>
      </w:r>
      <w:r w:rsidRPr="00DC70AE">
        <w:rPr>
          <w:spacing w:val="-6"/>
          <w:sz w:val="24"/>
          <w:szCs w:val="24"/>
        </w:rPr>
        <w:t xml:space="preserve"> </w:t>
      </w:r>
      <w:r w:rsidRPr="00DC70AE">
        <w:rPr>
          <w:sz w:val="24"/>
          <w:szCs w:val="24"/>
        </w:rPr>
        <w:t>legal</w:t>
      </w:r>
      <w:r w:rsidRPr="00DC70AE">
        <w:rPr>
          <w:spacing w:val="-4"/>
          <w:sz w:val="24"/>
          <w:szCs w:val="24"/>
        </w:rPr>
        <w:t xml:space="preserve"> </w:t>
      </w:r>
      <w:r w:rsidRPr="00DC70AE">
        <w:rPr>
          <w:sz w:val="24"/>
          <w:szCs w:val="24"/>
        </w:rPr>
        <w:t>and</w:t>
      </w:r>
      <w:r w:rsidRPr="00DC70AE">
        <w:rPr>
          <w:spacing w:val="-4"/>
          <w:sz w:val="24"/>
          <w:szCs w:val="24"/>
        </w:rPr>
        <w:t xml:space="preserve"> </w:t>
      </w:r>
      <w:r w:rsidRPr="00DC70AE">
        <w:rPr>
          <w:sz w:val="24"/>
          <w:szCs w:val="24"/>
        </w:rPr>
        <w:t>cultural</w:t>
      </w:r>
      <w:r w:rsidRPr="00DC70AE">
        <w:rPr>
          <w:spacing w:val="-4"/>
          <w:sz w:val="24"/>
          <w:szCs w:val="24"/>
        </w:rPr>
        <w:t xml:space="preserve"> </w:t>
      </w:r>
      <w:r w:rsidRPr="00DC70AE">
        <w:rPr>
          <w:sz w:val="24"/>
          <w:szCs w:val="24"/>
        </w:rPr>
        <w:t>issues</w:t>
      </w:r>
      <w:r w:rsidRPr="00DC70AE">
        <w:rPr>
          <w:spacing w:val="-4"/>
          <w:sz w:val="24"/>
          <w:szCs w:val="24"/>
        </w:rPr>
        <w:t xml:space="preserve"> </w:t>
      </w:r>
      <w:r w:rsidRPr="00DC70AE">
        <w:rPr>
          <w:sz w:val="24"/>
          <w:szCs w:val="24"/>
        </w:rPr>
        <w:t>and</w:t>
      </w:r>
      <w:r w:rsidRPr="00DC70AE">
        <w:rPr>
          <w:spacing w:val="-6"/>
          <w:sz w:val="24"/>
          <w:szCs w:val="24"/>
        </w:rPr>
        <w:t xml:space="preserve"> </w:t>
      </w:r>
      <w:r w:rsidRPr="00DC70AE">
        <w:rPr>
          <w:sz w:val="24"/>
          <w:szCs w:val="24"/>
        </w:rPr>
        <w:t>the</w:t>
      </w:r>
      <w:r w:rsidRPr="00DC70AE">
        <w:rPr>
          <w:spacing w:val="-5"/>
          <w:sz w:val="24"/>
          <w:szCs w:val="24"/>
        </w:rPr>
        <w:t xml:space="preserve"> </w:t>
      </w:r>
      <w:r w:rsidRPr="00DC70AE">
        <w:rPr>
          <w:sz w:val="24"/>
          <w:szCs w:val="24"/>
        </w:rPr>
        <w:t>consequent</w:t>
      </w:r>
      <w:r w:rsidRPr="00DC70AE">
        <w:rPr>
          <w:spacing w:val="-4"/>
          <w:sz w:val="24"/>
          <w:szCs w:val="24"/>
        </w:rPr>
        <w:t xml:space="preserve"> </w:t>
      </w:r>
      <w:r w:rsidRPr="00DC70AE">
        <w:rPr>
          <w:sz w:val="24"/>
          <w:szCs w:val="24"/>
        </w:rPr>
        <w:t>responsibilities relevant to the professional engineering practice.</w:t>
      </w:r>
    </w:p>
    <w:p w14:paraId="00A94854" w14:textId="77777777" w:rsidR="003107CB" w:rsidRPr="00DC70AE" w:rsidRDefault="00C75B89" w:rsidP="00025648">
      <w:pPr>
        <w:spacing w:before="1" w:line="360" w:lineRule="auto"/>
        <w:ind w:left="1788" w:right="27" w:hanging="708"/>
        <w:jc w:val="both"/>
        <w:rPr>
          <w:sz w:val="24"/>
          <w:szCs w:val="24"/>
        </w:rPr>
      </w:pPr>
      <w:r w:rsidRPr="00DC70AE">
        <w:rPr>
          <w:b/>
          <w:sz w:val="24"/>
          <w:szCs w:val="24"/>
        </w:rPr>
        <w:t xml:space="preserve">PO7: </w:t>
      </w:r>
      <w:r w:rsidRPr="00DC70AE">
        <w:rPr>
          <w:sz w:val="24"/>
          <w:szCs w:val="24"/>
        </w:rPr>
        <w:t>Understand the impact of the professional engineering solutions in societal and</w:t>
      </w:r>
      <w:r w:rsidRPr="00DC70AE">
        <w:rPr>
          <w:spacing w:val="-3"/>
          <w:sz w:val="24"/>
          <w:szCs w:val="24"/>
        </w:rPr>
        <w:t xml:space="preserve"> </w:t>
      </w:r>
      <w:r w:rsidRPr="00DC70AE">
        <w:rPr>
          <w:sz w:val="24"/>
          <w:szCs w:val="24"/>
        </w:rPr>
        <w:t>environmental</w:t>
      </w:r>
      <w:r w:rsidRPr="00DC70AE">
        <w:rPr>
          <w:spacing w:val="-7"/>
          <w:sz w:val="24"/>
          <w:szCs w:val="24"/>
        </w:rPr>
        <w:t xml:space="preserve"> </w:t>
      </w:r>
      <w:r w:rsidRPr="00DC70AE">
        <w:rPr>
          <w:sz w:val="24"/>
          <w:szCs w:val="24"/>
        </w:rPr>
        <w:t>contexts,</w:t>
      </w:r>
      <w:r w:rsidRPr="00DC70AE">
        <w:rPr>
          <w:spacing w:val="-5"/>
          <w:sz w:val="24"/>
          <w:szCs w:val="24"/>
        </w:rPr>
        <w:t xml:space="preserve"> </w:t>
      </w:r>
      <w:r w:rsidRPr="00DC70AE">
        <w:rPr>
          <w:sz w:val="24"/>
          <w:szCs w:val="24"/>
        </w:rPr>
        <w:t>and</w:t>
      </w:r>
      <w:r w:rsidRPr="00DC70AE">
        <w:rPr>
          <w:spacing w:val="-7"/>
          <w:sz w:val="24"/>
          <w:szCs w:val="24"/>
        </w:rPr>
        <w:t xml:space="preserve"> </w:t>
      </w:r>
      <w:r w:rsidRPr="00DC70AE">
        <w:rPr>
          <w:sz w:val="24"/>
          <w:szCs w:val="24"/>
        </w:rPr>
        <w:t>demonstrate</w:t>
      </w:r>
      <w:r w:rsidRPr="00DC70AE">
        <w:rPr>
          <w:spacing w:val="-4"/>
          <w:sz w:val="24"/>
          <w:szCs w:val="24"/>
        </w:rPr>
        <w:t xml:space="preserve"> </w:t>
      </w:r>
      <w:r w:rsidRPr="00DC70AE">
        <w:rPr>
          <w:sz w:val="24"/>
          <w:szCs w:val="24"/>
        </w:rPr>
        <w:t>the</w:t>
      </w:r>
      <w:r w:rsidRPr="00DC70AE">
        <w:rPr>
          <w:spacing w:val="-7"/>
          <w:sz w:val="24"/>
          <w:szCs w:val="24"/>
        </w:rPr>
        <w:t xml:space="preserve"> </w:t>
      </w:r>
      <w:r w:rsidRPr="00DC70AE">
        <w:rPr>
          <w:sz w:val="24"/>
          <w:szCs w:val="24"/>
        </w:rPr>
        <w:t>knowledge</w:t>
      </w:r>
      <w:r w:rsidRPr="00DC70AE">
        <w:rPr>
          <w:spacing w:val="-4"/>
          <w:sz w:val="24"/>
          <w:szCs w:val="24"/>
        </w:rPr>
        <w:t xml:space="preserve"> </w:t>
      </w:r>
      <w:r w:rsidRPr="00DC70AE">
        <w:rPr>
          <w:sz w:val="24"/>
          <w:szCs w:val="24"/>
        </w:rPr>
        <w:t>of,</w:t>
      </w:r>
      <w:r w:rsidRPr="00DC70AE">
        <w:rPr>
          <w:spacing w:val="-5"/>
          <w:sz w:val="24"/>
          <w:szCs w:val="24"/>
        </w:rPr>
        <w:t xml:space="preserve"> </w:t>
      </w:r>
      <w:r w:rsidRPr="00DC70AE">
        <w:rPr>
          <w:sz w:val="24"/>
          <w:szCs w:val="24"/>
        </w:rPr>
        <w:t>and</w:t>
      </w:r>
      <w:r w:rsidRPr="00DC70AE">
        <w:rPr>
          <w:spacing w:val="-3"/>
          <w:sz w:val="24"/>
          <w:szCs w:val="24"/>
        </w:rPr>
        <w:t xml:space="preserve"> </w:t>
      </w:r>
      <w:r w:rsidRPr="00DC70AE">
        <w:rPr>
          <w:sz w:val="24"/>
          <w:szCs w:val="24"/>
        </w:rPr>
        <w:t>need</w:t>
      </w:r>
      <w:r w:rsidRPr="00DC70AE">
        <w:rPr>
          <w:spacing w:val="-3"/>
          <w:sz w:val="24"/>
          <w:szCs w:val="24"/>
        </w:rPr>
        <w:t xml:space="preserve"> </w:t>
      </w:r>
      <w:r w:rsidRPr="00DC70AE">
        <w:rPr>
          <w:sz w:val="24"/>
          <w:szCs w:val="24"/>
        </w:rPr>
        <w:t>for sustainable development.</w:t>
      </w:r>
    </w:p>
    <w:p w14:paraId="79487D74" w14:textId="27CB0E9A" w:rsidR="003107CB" w:rsidRPr="00DC70AE" w:rsidRDefault="00C75B89" w:rsidP="00025648">
      <w:pPr>
        <w:spacing w:line="360" w:lineRule="auto"/>
        <w:ind w:left="1788" w:right="27" w:hanging="708"/>
        <w:jc w:val="both"/>
        <w:rPr>
          <w:sz w:val="24"/>
          <w:szCs w:val="24"/>
        </w:rPr>
      </w:pPr>
      <w:r w:rsidRPr="00DC70AE">
        <w:rPr>
          <w:b/>
          <w:sz w:val="24"/>
          <w:szCs w:val="24"/>
        </w:rPr>
        <w:t>PO8:</w:t>
      </w:r>
      <w:r w:rsidR="00F27ABF">
        <w:rPr>
          <w:b/>
          <w:sz w:val="24"/>
          <w:szCs w:val="24"/>
        </w:rPr>
        <w:t xml:space="preserve"> </w:t>
      </w:r>
      <w:r w:rsidRPr="00DC70AE">
        <w:rPr>
          <w:sz w:val="24"/>
          <w:szCs w:val="24"/>
        </w:rPr>
        <w:t>Apply</w:t>
      </w:r>
      <w:r w:rsidRPr="00DC70AE">
        <w:rPr>
          <w:spacing w:val="-9"/>
          <w:sz w:val="24"/>
          <w:szCs w:val="24"/>
        </w:rPr>
        <w:t xml:space="preserve"> </w:t>
      </w:r>
      <w:r w:rsidRPr="00DC70AE">
        <w:rPr>
          <w:sz w:val="24"/>
          <w:szCs w:val="24"/>
        </w:rPr>
        <w:t>ethical</w:t>
      </w:r>
      <w:r w:rsidRPr="00DC70AE">
        <w:rPr>
          <w:spacing w:val="-4"/>
          <w:sz w:val="24"/>
          <w:szCs w:val="24"/>
        </w:rPr>
        <w:t xml:space="preserve"> </w:t>
      </w:r>
      <w:r w:rsidRPr="00DC70AE">
        <w:rPr>
          <w:sz w:val="24"/>
          <w:szCs w:val="24"/>
        </w:rPr>
        <w:t>principles</w:t>
      </w:r>
      <w:r w:rsidRPr="00DC70AE">
        <w:rPr>
          <w:spacing w:val="-4"/>
          <w:sz w:val="24"/>
          <w:szCs w:val="24"/>
        </w:rPr>
        <w:t xml:space="preserve"> </w:t>
      </w:r>
      <w:r w:rsidRPr="00DC70AE">
        <w:rPr>
          <w:sz w:val="24"/>
          <w:szCs w:val="24"/>
        </w:rPr>
        <w:t>and</w:t>
      </w:r>
      <w:r w:rsidRPr="00DC70AE">
        <w:rPr>
          <w:spacing w:val="-8"/>
          <w:sz w:val="24"/>
          <w:szCs w:val="24"/>
        </w:rPr>
        <w:t xml:space="preserve"> </w:t>
      </w:r>
      <w:r w:rsidRPr="00DC70AE">
        <w:rPr>
          <w:sz w:val="24"/>
          <w:szCs w:val="24"/>
        </w:rPr>
        <w:t>commit</w:t>
      </w:r>
      <w:r w:rsidRPr="00DC70AE">
        <w:rPr>
          <w:spacing w:val="-4"/>
          <w:sz w:val="24"/>
          <w:szCs w:val="24"/>
        </w:rPr>
        <w:t xml:space="preserve"> </w:t>
      </w:r>
      <w:r w:rsidRPr="00DC70AE">
        <w:rPr>
          <w:sz w:val="24"/>
          <w:szCs w:val="24"/>
        </w:rPr>
        <w:t>to</w:t>
      </w:r>
      <w:r w:rsidRPr="00DC70AE">
        <w:rPr>
          <w:spacing w:val="-4"/>
          <w:sz w:val="24"/>
          <w:szCs w:val="24"/>
        </w:rPr>
        <w:t xml:space="preserve"> </w:t>
      </w:r>
      <w:r w:rsidRPr="00DC70AE">
        <w:rPr>
          <w:sz w:val="24"/>
          <w:szCs w:val="24"/>
        </w:rPr>
        <w:t>professional</w:t>
      </w:r>
      <w:r w:rsidRPr="00DC70AE">
        <w:rPr>
          <w:spacing w:val="-4"/>
          <w:sz w:val="24"/>
          <w:szCs w:val="24"/>
        </w:rPr>
        <w:t xml:space="preserve"> </w:t>
      </w:r>
      <w:r w:rsidRPr="00DC70AE">
        <w:rPr>
          <w:sz w:val="24"/>
          <w:szCs w:val="24"/>
        </w:rPr>
        <w:t>ethics</w:t>
      </w:r>
      <w:r w:rsidRPr="00DC70AE">
        <w:rPr>
          <w:spacing w:val="-8"/>
          <w:sz w:val="24"/>
          <w:szCs w:val="24"/>
        </w:rPr>
        <w:t xml:space="preserve"> </w:t>
      </w:r>
      <w:r w:rsidRPr="00DC70AE">
        <w:rPr>
          <w:sz w:val="24"/>
          <w:szCs w:val="24"/>
        </w:rPr>
        <w:t>and responsibilities and norms of the engineering practice.</w:t>
      </w:r>
    </w:p>
    <w:p w14:paraId="6D01BB28" w14:textId="33FBFC72" w:rsidR="003107CB" w:rsidRPr="00DC70AE" w:rsidRDefault="00C75B89" w:rsidP="00025648">
      <w:pPr>
        <w:spacing w:line="360" w:lineRule="auto"/>
        <w:ind w:left="1788" w:right="27" w:hanging="708"/>
        <w:jc w:val="both"/>
        <w:rPr>
          <w:sz w:val="24"/>
          <w:szCs w:val="24"/>
        </w:rPr>
      </w:pPr>
      <w:r w:rsidRPr="00DC70AE">
        <w:rPr>
          <w:b/>
          <w:sz w:val="24"/>
          <w:szCs w:val="24"/>
        </w:rPr>
        <w:t>PO9:</w:t>
      </w:r>
      <w:r w:rsidR="00F27ABF">
        <w:rPr>
          <w:b/>
          <w:sz w:val="24"/>
          <w:szCs w:val="24"/>
        </w:rPr>
        <w:t xml:space="preserve"> </w:t>
      </w:r>
      <w:r w:rsidRPr="00DC70AE">
        <w:rPr>
          <w:sz w:val="24"/>
          <w:szCs w:val="24"/>
        </w:rPr>
        <w:t>Function</w:t>
      </w:r>
      <w:r w:rsidRPr="00DC70AE">
        <w:rPr>
          <w:spacing w:val="-2"/>
          <w:sz w:val="24"/>
          <w:szCs w:val="24"/>
        </w:rPr>
        <w:t xml:space="preserve"> </w:t>
      </w:r>
      <w:r w:rsidRPr="00DC70AE">
        <w:rPr>
          <w:sz w:val="24"/>
          <w:szCs w:val="24"/>
        </w:rPr>
        <w:t>effectively</w:t>
      </w:r>
      <w:r w:rsidRPr="00DC70AE">
        <w:rPr>
          <w:spacing w:val="-7"/>
          <w:sz w:val="24"/>
          <w:szCs w:val="24"/>
        </w:rPr>
        <w:t xml:space="preserve"> </w:t>
      </w:r>
      <w:r w:rsidRPr="00DC70AE">
        <w:rPr>
          <w:sz w:val="24"/>
          <w:szCs w:val="24"/>
        </w:rPr>
        <w:t>as</w:t>
      </w:r>
      <w:r w:rsidRPr="00DC70AE">
        <w:rPr>
          <w:spacing w:val="-3"/>
          <w:sz w:val="24"/>
          <w:szCs w:val="24"/>
        </w:rPr>
        <w:t xml:space="preserve"> </w:t>
      </w:r>
      <w:r w:rsidRPr="00DC70AE">
        <w:rPr>
          <w:sz w:val="24"/>
          <w:szCs w:val="24"/>
        </w:rPr>
        <w:t>an</w:t>
      </w:r>
      <w:r w:rsidRPr="00DC70AE">
        <w:rPr>
          <w:spacing w:val="-5"/>
          <w:sz w:val="24"/>
          <w:szCs w:val="24"/>
        </w:rPr>
        <w:t xml:space="preserve"> </w:t>
      </w:r>
      <w:r w:rsidRPr="00DC70AE">
        <w:rPr>
          <w:sz w:val="24"/>
          <w:szCs w:val="24"/>
        </w:rPr>
        <w:t>individual,</w:t>
      </w:r>
      <w:r w:rsidRPr="00DC70AE">
        <w:rPr>
          <w:spacing w:val="-6"/>
          <w:sz w:val="24"/>
          <w:szCs w:val="24"/>
        </w:rPr>
        <w:t xml:space="preserve"> </w:t>
      </w:r>
      <w:r w:rsidRPr="00DC70AE">
        <w:rPr>
          <w:sz w:val="24"/>
          <w:szCs w:val="24"/>
        </w:rPr>
        <w:t>and</w:t>
      </w:r>
      <w:r w:rsidRPr="00DC70AE">
        <w:rPr>
          <w:spacing w:val="-2"/>
          <w:sz w:val="24"/>
          <w:szCs w:val="24"/>
        </w:rPr>
        <w:t xml:space="preserve"> </w:t>
      </w:r>
      <w:r w:rsidRPr="00DC70AE">
        <w:rPr>
          <w:sz w:val="24"/>
          <w:szCs w:val="24"/>
        </w:rPr>
        <w:t>as</w:t>
      </w:r>
      <w:r w:rsidRPr="00DC70AE">
        <w:rPr>
          <w:spacing w:val="-2"/>
          <w:sz w:val="24"/>
          <w:szCs w:val="24"/>
        </w:rPr>
        <w:t xml:space="preserve"> </w:t>
      </w:r>
      <w:r w:rsidRPr="00DC70AE">
        <w:rPr>
          <w:sz w:val="24"/>
          <w:szCs w:val="24"/>
        </w:rPr>
        <w:t>a</w:t>
      </w:r>
      <w:r w:rsidRPr="00DC70AE">
        <w:rPr>
          <w:spacing w:val="-4"/>
          <w:sz w:val="24"/>
          <w:szCs w:val="24"/>
        </w:rPr>
        <w:t xml:space="preserve"> </w:t>
      </w:r>
      <w:r w:rsidRPr="00DC70AE">
        <w:rPr>
          <w:sz w:val="24"/>
          <w:szCs w:val="24"/>
        </w:rPr>
        <w:t>member</w:t>
      </w:r>
      <w:r w:rsidRPr="00DC70AE">
        <w:rPr>
          <w:spacing w:val="-3"/>
          <w:sz w:val="24"/>
          <w:szCs w:val="24"/>
        </w:rPr>
        <w:t xml:space="preserve"> </w:t>
      </w:r>
      <w:r w:rsidRPr="00DC70AE">
        <w:rPr>
          <w:sz w:val="24"/>
          <w:szCs w:val="24"/>
        </w:rPr>
        <w:t>or</w:t>
      </w:r>
      <w:r w:rsidRPr="00DC70AE">
        <w:rPr>
          <w:spacing w:val="-3"/>
          <w:sz w:val="24"/>
          <w:szCs w:val="24"/>
        </w:rPr>
        <w:t xml:space="preserve"> </w:t>
      </w:r>
      <w:r w:rsidRPr="00DC70AE">
        <w:rPr>
          <w:sz w:val="24"/>
          <w:szCs w:val="24"/>
        </w:rPr>
        <w:t>leader</w:t>
      </w:r>
      <w:r w:rsidRPr="00DC70AE">
        <w:rPr>
          <w:spacing w:val="-6"/>
          <w:sz w:val="24"/>
          <w:szCs w:val="24"/>
        </w:rPr>
        <w:t xml:space="preserve"> </w:t>
      </w:r>
      <w:r w:rsidRPr="00DC70AE">
        <w:rPr>
          <w:sz w:val="24"/>
          <w:szCs w:val="24"/>
        </w:rPr>
        <w:t>in</w:t>
      </w:r>
      <w:r w:rsidRPr="00DC70AE">
        <w:rPr>
          <w:spacing w:val="-2"/>
          <w:sz w:val="24"/>
          <w:szCs w:val="24"/>
        </w:rPr>
        <w:t xml:space="preserve"> </w:t>
      </w:r>
      <w:r w:rsidRPr="00DC70AE">
        <w:rPr>
          <w:sz w:val="24"/>
          <w:szCs w:val="24"/>
        </w:rPr>
        <w:t>diverse teams, and in multidisciplinary settings.</w:t>
      </w:r>
    </w:p>
    <w:p w14:paraId="7675E830" w14:textId="77777777" w:rsidR="003107CB" w:rsidRDefault="003107CB">
      <w:pPr>
        <w:spacing w:line="242" w:lineRule="auto"/>
        <w:rPr>
          <w:sz w:val="28"/>
        </w:rPr>
        <w:sectPr w:rsidR="003107CB">
          <w:pgSz w:w="12240" w:h="15840"/>
          <w:pgMar w:top="640" w:right="1080" w:bottom="280" w:left="36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459609E" w14:textId="2A41924E" w:rsidR="003107CB" w:rsidRPr="00DC70AE" w:rsidRDefault="00C75B89" w:rsidP="00DC70AE">
      <w:pPr>
        <w:spacing w:before="76" w:line="360" w:lineRule="auto"/>
        <w:ind w:left="1932" w:hanging="852"/>
        <w:jc w:val="both"/>
        <w:rPr>
          <w:sz w:val="24"/>
          <w:szCs w:val="24"/>
        </w:rPr>
      </w:pPr>
      <w:r w:rsidRPr="00DC70AE">
        <w:rPr>
          <w:b/>
          <w:sz w:val="24"/>
          <w:szCs w:val="24"/>
        </w:rPr>
        <w:t>PO10:</w:t>
      </w:r>
      <w:r w:rsidR="00DC70AE">
        <w:rPr>
          <w:b/>
          <w:sz w:val="24"/>
          <w:szCs w:val="24"/>
        </w:rPr>
        <w:t xml:space="preserve"> </w:t>
      </w:r>
      <w:r w:rsidRPr="00DC70AE">
        <w:rPr>
          <w:sz w:val="24"/>
          <w:szCs w:val="24"/>
        </w:rPr>
        <w:t>Communicate effectively on complex engineering activities with the engineering</w:t>
      </w:r>
      <w:r w:rsidRPr="00DC70AE">
        <w:rPr>
          <w:spacing w:val="-2"/>
          <w:sz w:val="24"/>
          <w:szCs w:val="24"/>
        </w:rPr>
        <w:t xml:space="preserve"> </w:t>
      </w:r>
      <w:r w:rsidRPr="00DC70AE">
        <w:rPr>
          <w:sz w:val="24"/>
          <w:szCs w:val="24"/>
        </w:rPr>
        <w:t>community</w:t>
      </w:r>
      <w:r w:rsidRPr="00DC70AE">
        <w:rPr>
          <w:spacing w:val="-7"/>
          <w:sz w:val="24"/>
          <w:szCs w:val="24"/>
        </w:rPr>
        <w:t xml:space="preserve"> </w:t>
      </w:r>
      <w:r w:rsidRPr="00DC70AE">
        <w:rPr>
          <w:sz w:val="24"/>
          <w:szCs w:val="24"/>
        </w:rPr>
        <w:t>and</w:t>
      </w:r>
      <w:r w:rsidRPr="00DC70AE">
        <w:rPr>
          <w:spacing w:val="-2"/>
          <w:sz w:val="24"/>
          <w:szCs w:val="24"/>
        </w:rPr>
        <w:t xml:space="preserve"> </w:t>
      </w:r>
      <w:r w:rsidRPr="00DC70AE">
        <w:rPr>
          <w:sz w:val="24"/>
          <w:szCs w:val="24"/>
        </w:rPr>
        <w:t>with</w:t>
      </w:r>
      <w:r w:rsidRPr="00DC70AE">
        <w:rPr>
          <w:spacing w:val="-2"/>
          <w:sz w:val="24"/>
          <w:szCs w:val="24"/>
        </w:rPr>
        <w:t xml:space="preserve"> </w:t>
      </w:r>
      <w:r w:rsidRPr="00DC70AE">
        <w:rPr>
          <w:sz w:val="24"/>
          <w:szCs w:val="24"/>
        </w:rPr>
        <w:t>the</w:t>
      </w:r>
      <w:r w:rsidRPr="00DC70AE">
        <w:rPr>
          <w:spacing w:val="-6"/>
          <w:sz w:val="24"/>
          <w:szCs w:val="24"/>
        </w:rPr>
        <w:t xml:space="preserve"> </w:t>
      </w:r>
      <w:r w:rsidRPr="00DC70AE">
        <w:rPr>
          <w:sz w:val="24"/>
          <w:szCs w:val="24"/>
        </w:rPr>
        <w:t>society</w:t>
      </w:r>
      <w:r w:rsidRPr="00DC70AE">
        <w:rPr>
          <w:spacing w:val="-4"/>
          <w:sz w:val="24"/>
          <w:szCs w:val="24"/>
        </w:rPr>
        <w:t xml:space="preserve"> </w:t>
      </w:r>
      <w:r w:rsidRPr="00DC70AE">
        <w:rPr>
          <w:sz w:val="24"/>
          <w:szCs w:val="24"/>
        </w:rPr>
        <w:t>at</w:t>
      </w:r>
      <w:r w:rsidRPr="00DC70AE">
        <w:rPr>
          <w:spacing w:val="-3"/>
          <w:sz w:val="24"/>
          <w:szCs w:val="24"/>
        </w:rPr>
        <w:t xml:space="preserve"> </w:t>
      </w:r>
      <w:r w:rsidRPr="00DC70AE">
        <w:rPr>
          <w:sz w:val="24"/>
          <w:szCs w:val="24"/>
        </w:rPr>
        <w:t>large,</w:t>
      </w:r>
      <w:r w:rsidRPr="00DC70AE">
        <w:rPr>
          <w:spacing w:val="-4"/>
          <w:sz w:val="24"/>
          <w:szCs w:val="24"/>
        </w:rPr>
        <w:t xml:space="preserve"> </w:t>
      </w:r>
      <w:r w:rsidRPr="00DC70AE">
        <w:rPr>
          <w:sz w:val="24"/>
          <w:szCs w:val="24"/>
        </w:rPr>
        <w:t>such</w:t>
      </w:r>
      <w:r w:rsidRPr="00DC70AE">
        <w:rPr>
          <w:spacing w:val="-2"/>
          <w:sz w:val="24"/>
          <w:szCs w:val="24"/>
        </w:rPr>
        <w:t xml:space="preserve"> </w:t>
      </w:r>
      <w:r w:rsidRPr="00DC70AE">
        <w:rPr>
          <w:sz w:val="24"/>
          <w:szCs w:val="24"/>
        </w:rPr>
        <w:t>as,</w:t>
      </w:r>
      <w:r w:rsidRPr="00DC70AE">
        <w:rPr>
          <w:spacing w:val="-6"/>
          <w:sz w:val="24"/>
          <w:szCs w:val="24"/>
        </w:rPr>
        <w:t xml:space="preserve"> </w:t>
      </w:r>
      <w:r w:rsidRPr="00DC70AE">
        <w:rPr>
          <w:sz w:val="24"/>
          <w:szCs w:val="24"/>
        </w:rPr>
        <w:t>being able</w:t>
      </w:r>
      <w:r w:rsidRPr="00DC70AE">
        <w:rPr>
          <w:spacing w:val="-6"/>
          <w:sz w:val="24"/>
          <w:szCs w:val="24"/>
        </w:rPr>
        <w:t xml:space="preserve"> </w:t>
      </w:r>
      <w:r w:rsidRPr="00DC70AE">
        <w:rPr>
          <w:sz w:val="24"/>
          <w:szCs w:val="24"/>
        </w:rPr>
        <w:t>to comprehend and write effective reports and design documentation, make effective presentations, and give and receive clear instructions.</w:t>
      </w:r>
    </w:p>
    <w:p w14:paraId="13DC4586" w14:textId="30968F61" w:rsidR="003107CB" w:rsidRPr="00DC70AE" w:rsidRDefault="00C75B89" w:rsidP="00025648">
      <w:pPr>
        <w:spacing w:before="1" w:line="360" w:lineRule="auto"/>
        <w:ind w:left="1932" w:right="27" w:hanging="852"/>
        <w:jc w:val="both"/>
        <w:rPr>
          <w:sz w:val="24"/>
          <w:szCs w:val="24"/>
        </w:rPr>
      </w:pPr>
      <w:r w:rsidRPr="00DC70AE">
        <w:rPr>
          <w:b/>
          <w:sz w:val="24"/>
          <w:szCs w:val="24"/>
        </w:rPr>
        <w:t>PO11:</w:t>
      </w:r>
      <w:r w:rsidR="00DC70AE">
        <w:rPr>
          <w:b/>
          <w:sz w:val="24"/>
          <w:szCs w:val="24"/>
        </w:rPr>
        <w:t xml:space="preserve"> </w:t>
      </w:r>
      <w:r w:rsidRPr="00DC70AE">
        <w:rPr>
          <w:sz w:val="24"/>
          <w:szCs w:val="24"/>
        </w:rPr>
        <w:t>Demonstrate</w:t>
      </w:r>
      <w:r w:rsidRPr="00DC70AE">
        <w:rPr>
          <w:spacing w:val="-9"/>
          <w:sz w:val="24"/>
          <w:szCs w:val="24"/>
        </w:rPr>
        <w:t xml:space="preserve"> </w:t>
      </w:r>
      <w:r w:rsidRPr="00DC70AE">
        <w:rPr>
          <w:sz w:val="24"/>
          <w:szCs w:val="24"/>
        </w:rPr>
        <w:t>knowledge</w:t>
      </w:r>
      <w:r w:rsidRPr="00DC70AE">
        <w:rPr>
          <w:spacing w:val="-9"/>
          <w:sz w:val="24"/>
          <w:szCs w:val="24"/>
        </w:rPr>
        <w:t xml:space="preserve"> </w:t>
      </w:r>
      <w:r w:rsidRPr="00DC70AE">
        <w:rPr>
          <w:sz w:val="24"/>
          <w:szCs w:val="24"/>
        </w:rPr>
        <w:t>understanding</w:t>
      </w:r>
      <w:r w:rsidRPr="00DC70AE">
        <w:rPr>
          <w:spacing w:val="-5"/>
          <w:sz w:val="24"/>
          <w:szCs w:val="24"/>
        </w:rPr>
        <w:t xml:space="preserve"> </w:t>
      </w:r>
      <w:r w:rsidRPr="00DC70AE">
        <w:rPr>
          <w:sz w:val="24"/>
          <w:szCs w:val="24"/>
        </w:rPr>
        <w:t>of</w:t>
      </w:r>
      <w:r w:rsidRPr="00DC70AE">
        <w:rPr>
          <w:spacing w:val="-6"/>
          <w:sz w:val="24"/>
          <w:szCs w:val="24"/>
        </w:rPr>
        <w:t xml:space="preserve"> </w:t>
      </w:r>
      <w:r w:rsidRPr="00DC70AE">
        <w:rPr>
          <w:sz w:val="24"/>
          <w:szCs w:val="24"/>
        </w:rPr>
        <w:t>the</w:t>
      </w:r>
      <w:r w:rsidRPr="00DC70AE">
        <w:rPr>
          <w:spacing w:val="-6"/>
          <w:sz w:val="24"/>
          <w:szCs w:val="24"/>
        </w:rPr>
        <w:t xml:space="preserve"> </w:t>
      </w:r>
      <w:r w:rsidRPr="00DC70AE">
        <w:rPr>
          <w:sz w:val="24"/>
          <w:szCs w:val="24"/>
        </w:rPr>
        <w:t>engineering</w:t>
      </w:r>
      <w:r w:rsidRPr="00DC70AE">
        <w:rPr>
          <w:spacing w:val="-5"/>
          <w:sz w:val="24"/>
          <w:szCs w:val="24"/>
        </w:rPr>
        <w:t xml:space="preserve"> </w:t>
      </w:r>
      <w:r w:rsidRPr="00DC70AE">
        <w:rPr>
          <w:sz w:val="24"/>
          <w:szCs w:val="24"/>
        </w:rPr>
        <w:t>and</w:t>
      </w:r>
      <w:r w:rsidRPr="00DC70AE">
        <w:rPr>
          <w:spacing w:val="-5"/>
          <w:sz w:val="24"/>
          <w:szCs w:val="24"/>
        </w:rPr>
        <w:t xml:space="preserve"> </w:t>
      </w:r>
      <w:r w:rsidRPr="00DC70AE">
        <w:rPr>
          <w:sz w:val="24"/>
          <w:szCs w:val="24"/>
        </w:rPr>
        <w:t>management principles and apply</w:t>
      </w:r>
      <w:r w:rsidRPr="00DC70AE">
        <w:rPr>
          <w:spacing w:val="-5"/>
          <w:sz w:val="24"/>
          <w:szCs w:val="24"/>
        </w:rPr>
        <w:t xml:space="preserve"> </w:t>
      </w:r>
      <w:r w:rsidRPr="00DC70AE">
        <w:rPr>
          <w:sz w:val="24"/>
          <w:szCs w:val="24"/>
        </w:rPr>
        <w:t>these</w:t>
      </w:r>
      <w:r w:rsidRPr="00DC70AE">
        <w:rPr>
          <w:spacing w:val="-1"/>
          <w:sz w:val="24"/>
          <w:szCs w:val="24"/>
        </w:rPr>
        <w:t xml:space="preserve"> </w:t>
      </w:r>
      <w:r w:rsidRPr="00DC70AE">
        <w:rPr>
          <w:sz w:val="24"/>
          <w:szCs w:val="24"/>
        </w:rPr>
        <w:t>to one’s own work,</w:t>
      </w:r>
      <w:r w:rsidRPr="00DC70AE">
        <w:rPr>
          <w:spacing w:val="-2"/>
          <w:sz w:val="24"/>
          <w:szCs w:val="24"/>
        </w:rPr>
        <w:t xml:space="preserve"> </w:t>
      </w:r>
      <w:r w:rsidRPr="00DC70AE">
        <w:rPr>
          <w:sz w:val="24"/>
          <w:szCs w:val="24"/>
        </w:rPr>
        <w:t>as a</w:t>
      </w:r>
      <w:r w:rsidRPr="00DC70AE">
        <w:rPr>
          <w:spacing w:val="-2"/>
          <w:sz w:val="24"/>
          <w:szCs w:val="24"/>
        </w:rPr>
        <w:t xml:space="preserve"> </w:t>
      </w:r>
      <w:r w:rsidRPr="00DC70AE">
        <w:rPr>
          <w:sz w:val="24"/>
          <w:szCs w:val="24"/>
        </w:rPr>
        <w:t>member</w:t>
      </w:r>
      <w:r w:rsidRPr="00DC70AE">
        <w:rPr>
          <w:spacing w:val="-1"/>
          <w:sz w:val="24"/>
          <w:szCs w:val="24"/>
        </w:rPr>
        <w:t xml:space="preserve"> </w:t>
      </w:r>
      <w:r w:rsidRPr="00DC70AE">
        <w:rPr>
          <w:sz w:val="24"/>
          <w:szCs w:val="24"/>
        </w:rPr>
        <w:t>and</w:t>
      </w:r>
      <w:r w:rsidRPr="00DC70AE">
        <w:rPr>
          <w:spacing w:val="-4"/>
          <w:sz w:val="24"/>
          <w:szCs w:val="24"/>
        </w:rPr>
        <w:t xml:space="preserve"> </w:t>
      </w:r>
      <w:r w:rsidRPr="00DC70AE">
        <w:rPr>
          <w:sz w:val="24"/>
          <w:szCs w:val="24"/>
        </w:rPr>
        <w:t>leader</w:t>
      </w:r>
      <w:r w:rsidRPr="00DC70AE">
        <w:rPr>
          <w:spacing w:val="-4"/>
          <w:sz w:val="24"/>
          <w:szCs w:val="24"/>
        </w:rPr>
        <w:t xml:space="preserve"> </w:t>
      </w:r>
      <w:r w:rsidRPr="00DC70AE">
        <w:rPr>
          <w:sz w:val="24"/>
          <w:szCs w:val="24"/>
        </w:rPr>
        <w:t>in a team, to manage projects and in multidisciplinary environments.</w:t>
      </w:r>
    </w:p>
    <w:p w14:paraId="0463DB08" w14:textId="77777777" w:rsidR="003107CB" w:rsidRPr="00DC70AE" w:rsidRDefault="00C75B89" w:rsidP="00025648">
      <w:pPr>
        <w:spacing w:line="360" w:lineRule="auto"/>
        <w:ind w:left="1932" w:right="-115" w:hanging="852"/>
        <w:jc w:val="both"/>
        <w:rPr>
          <w:sz w:val="24"/>
          <w:szCs w:val="24"/>
        </w:rPr>
      </w:pPr>
      <w:r w:rsidRPr="00DC70AE">
        <w:rPr>
          <w:b/>
          <w:sz w:val="24"/>
          <w:szCs w:val="24"/>
        </w:rPr>
        <w:t xml:space="preserve">PO12: </w:t>
      </w:r>
      <w:r w:rsidRPr="00DC70AE">
        <w:rPr>
          <w:sz w:val="24"/>
          <w:szCs w:val="24"/>
        </w:rPr>
        <w:t>Recognize the need for, and have the preparation and ability to engage in independent</w:t>
      </w:r>
      <w:r w:rsidRPr="00DC70AE">
        <w:rPr>
          <w:spacing w:val="-2"/>
          <w:sz w:val="24"/>
          <w:szCs w:val="24"/>
        </w:rPr>
        <w:t xml:space="preserve"> </w:t>
      </w:r>
      <w:r w:rsidRPr="00DC70AE">
        <w:rPr>
          <w:sz w:val="24"/>
          <w:szCs w:val="24"/>
        </w:rPr>
        <w:t>and</w:t>
      </w:r>
      <w:r w:rsidRPr="00DC70AE">
        <w:rPr>
          <w:spacing w:val="-6"/>
          <w:sz w:val="24"/>
          <w:szCs w:val="24"/>
        </w:rPr>
        <w:t xml:space="preserve"> </w:t>
      </w:r>
      <w:r w:rsidRPr="00DC70AE">
        <w:rPr>
          <w:sz w:val="24"/>
          <w:szCs w:val="24"/>
        </w:rPr>
        <w:t>life-long</w:t>
      </w:r>
      <w:r w:rsidRPr="00DC70AE">
        <w:rPr>
          <w:spacing w:val="-2"/>
          <w:sz w:val="24"/>
          <w:szCs w:val="24"/>
        </w:rPr>
        <w:t xml:space="preserve"> </w:t>
      </w:r>
      <w:r w:rsidRPr="00DC70AE">
        <w:rPr>
          <w:sz w:val="24"/>
          <w:szCs w:val="24"/>
        </w:rPr>
        <w:t>learning</w:t>
      </w:r>
      <w:r w:rsidRPr="00DC70AE">
        <w:rPr>
          <w:spacing w:val="-6"/>
          <w:sz w:val="24"/>
          <w:szCs w:val="24"/>
        </w:rPr>
        <w:t xml:space="preserve"> </w:t>
      </w:r>
      <w:r w:rsidRPr="00DC70AE">
        <w:rPr>
          <w:sz w:val="24"/>
          <w:szCs w:val="24"/>
        </w:rPr>
        <w:t>in</w:t>
      </w:r>
      <w:r w:rsidRPr="00DC70AE">
        <w:rPr>
          <w:spacing w:val="-6"/>
          <w:sz w:val="24"/>
          <w:szCs w:val="24"/>
        </w:rPr>
        <w:t xml:space="preserve"> </w:t>
      </w:r>
      <w:r w:rsidRPr="00DC70AE">
        <w:rPr>
          <w:sz w:val="24"/>
          <w:szCs w:val="24"/>
        </w:rPr>
        <w:t>the</w:t>
      </w:r>
      <w:r w:rsidRPr="00DC70AE">
        <w:rPr>
          <w:spacing w:val="-6"/>
          <w:sz w:val="24"/>
          <w:szCs w:val="24"/>
        </w:rPr>
        <w:t xml:space="preserve"> </w:t>
      </w:r>
      <w:r w:rsidRPr="00DC70AE">
        <w:rPr>
          <w:sz w:val="24"/>
          <w:szCs w:val="24"/>
        </w:rPr>
        <w:t>broadest</w:t>
      </w:r>
      <w:r w:rsidRPr="00DC70AE">
        <w:rPr>
          <w:spacing w:val="-2"/>
          <w:sz w:val="24"/>
          <w:szCs w:val="24"/>
        </w:rPr>
        <w:t xml:space="preserve"> </w:t>
      </w:r>
      <w:r w:rsidRPr="00DC70AE">
        <w:rPr>
          <w:sz w:val="24"/>
          <w:szCs w:val="24"/>
        </w:rPr>
        <w:t>context</w:t>
      </w:r>
      <w:r w:rsidRPr="00DC70AE">
        <w:rPr>
          <w:spacing w:val="-6"/>
          <w:sz w:val="24"/>
          <w:szCs w:val="24"/>
        </w:rPr>
        <w:t xml:space="preserve"> </w:t>
      </w:r>
      <w:r w:rsidRPr="00DC70AE">
        <w:rPr>
          <w:sz w:val="24"/>
          <w:szCs w:val="24"/>
        </w:rPr>
        <w:t>of</w:t>
      </w:r>
      <w:r w:rsidRPr="00DC70AE">
        <w:rPr>
          <w:spacing w:val="-6"/>
          <w:sz w:val="24"/>
          <w:szCs w:val="24"/>
        </w:rPr>
        <w:t xml:space="preserve"> </w:t>
      </w:r>
      <w:r w:rsidRPr="00DC70AE">
        <w:rPr>
          <w:sz w:val="24"/>
          <w:szCs w:val="24"/>
        </w:rPr>
        <w:t xml:space="preserve">technological </w:t>
      </w:r>
      <w:r w:rsidRPr="00DC70AE">
        <w:rPr>
          <w:spacing w:val="-2"/>
          <w:sz w:val="24"/>
          <w:szCs w:val="24"/>
        </w:rPr>
        <w:t>change.</w:t>
      </w:r>
    </w:p>
    <w:p w14:paraId="05D681F9" w14:textId="77777777" w:rsidR="003107CB" w:rsidRDefault="003107CB">
      <w:pPr>
        <w:pStyle w:val="BodyText"/>
        <w:spacing w:before="121"/>
        <w:ind w:left="0"/>
        <w:rPr>
          <w:sz w:val="28"/>
        </w:rPr>
      </w:pPr>
    </w:p>
    <w:p w14:paraId="613E2DE3" w14:textId="77777777" w:rsidR="002F2ED2" w:rsidRDefault="002F2ED2">
      <w:pPr>
        <w:ind w:left="1326" w:right="609"/>
        <w:jc w:val="center"/>
        <w:rPr>
          <w:b/>
          <w:sz w:val="28"/>
          <w:szCs w:val="28"/>
        </w:rPr>
      </w:pPr>
    </w:p>
    <w:p w14:paraId="1144EC8D" w14:textId="29734B16" w:rsidR="003107CB" w:rsidRDefault="00B44D83">
      <w:pPr>
        <w:ind w:left="1326" w:right="609"/>
        <w:jc w:val="center"/>
        <w:rPr>
          <w:b/>
          <w:spacing w:val="-2"/>
          <w:sz w:val="28"/>
          <w:szCs w:val="28"/>
        </w:rPr>
      </w:pPr>
      <w:r w:rsidRPr="00B44D83">
        <w:rPr>
          <w:b/>
          <w:sz w:val="28"/>
          <w:szCs w:val="28"/>
        </w:rPr>
        <w:t>PROGRAM</w:t>
      </w:r>
      <w:r w:rsidRPr="00B44D83">
        <w:rPr>
          <w:b/>
          <w:spacing w:val="-6"/>
          <w:sz w:val="28"/>
          <w:szCs w:val="28"/>
        </w:rPr>
        <w:t xml:space="preserve"> </w:t>
      </w:r>
      <w:r w:rsidRPr="00B44D83">
        <w:rPr>
          <w:b/>
          <w:sz w:val="28"/>
          <w:szCs w:val="28"/>
        </w:rPr>
        <w:t>SPECIFIC</w:t>
      </w:r>
      <w:r w:rsidRPr="00B44D83">
        <w:rPr>
          <w:b/>
          <w:spacing w:val="-4"/>
          <w:sz w:val="28"/>
          <w:szCs w:val="28"/>
        </w:rPr>
        <w:t xml:space="preserve"> </w:t>
      </w:r>
      <w:r w:rsidRPr="00B44D83">
        <w:rPr>
          <w:b/>
          <w:spacing w:val="-2"/>
          <w:sz w:val="28"/>
          <w:szCs w:val="28"/>
        </w:rPr>
        <w:t>OUTCOMES</w:t>
      </w:r>
    </w:p>
    <w:p w14:paraId="47145ADE" w14:textId="77777777" w:rsidR="002F2ED2" w:rsidRPr="00B44D83" w:rsidRDefault="002F2ED2">
      <w:pPr>
        <w:ind w:left="1326" w:right="609"/>
        <w:jc w:val="center"/>
        <w:rPr>
          <w:b/>
          <w:sz w:val="28"/>
          <w:szCs w:val="28"/>
        </w:rPr>
      </w:pPr>
    </w:p>
    <w:p w14:paraId="1C338E74" w14:textId="72EEC240" w:rsidR="003107CB" w:rsidRDefault="00C75B89" w:rsidP="00B44D83">
      <w:pPr>
        <w:spacing w:before="190" w:line="360" w:lineRule="auto"/>
        <w:ind w:left="1080" w:right="616"/>
        <w:jc w:val="both"/>
        <w:rPr>
          <w:b/>
          <w:sz w:val="24"/>
          <w:szCs w:val="24"/>
        </w:rPr>
      </w:pPr>
      <w:r w:rsidRPr="00B44D83">
        <w:rPr>
          <w:b/>
          <w:sz w:val="24"/>
          <w:szCs w:val="24"/>
        </w:rPr>
        <w:t>At</w:t>
      </w:r>
      <w:r w:rsidRPr="00B44D83">
        <w:rPr>
          <w:b/>
          <w:spacing w:val="-3"/>
          <w:sz w:val="24"/>
          <w:szCs w:val="24"/>
        </w:rPr>
        <w:t xml:space="preserve"> </w:t>
      </w:r>
      <w:r w:rsidRPr="00B44D83">
        <w:rPr>
          <w:b/>
          <w:sz w:val="24"/>
          <w:szCs w:val="24"/>
        </w:rPr>
        <w:t>the</w:t>
      </w:r>
      <w:r w:rsidRPr="00B44D83">
        <w:rPr>
          <w:b/>
          <w:spacing w:val="-4"/>
          <w:sz w:val="24"/>
          <w:szCs w:val="24"/>
        </w:rPr>
        <w:t xml:space="preserve"> </w:t>
      </w:r>
      <w:r w:rsidRPr="00B44D83">
        <w:rPr>
          <w:b/>
          <w:sz w:val="24"/>
          <w:szCs w:val="24"/>
        </w:rPr>
        <w:t>end</w:t>
      </w:r>
      <w:r w:rsidRPr="00B44D83">
        <w:rPr>
          <w:b/>
          <w:spacing w:val="-3"/>
          <w:sz w:val="24"/>
          <w:szCs w:val="24"/>
        </w:rPr>
        <w:t xml:space="preserve"> </w:t>
      </w:r>
      <w:r w:rsidRPr="00B44D83">
        <w:rPr>
          <w:b/>
          <w:sz w:val="24"/>
          <w:szCs w:val="24"/>
        </w:rPr>
        <w:t>of</w:t>
      </w:r>
      <w:r w:rsidRPr="00B44D83">
        <w:rPr>
          <w:b/>
          <w:spacing w:val="-6"/>
          <w:sz w:val="24"/>
          <w:szCs w:val="24"/>
        </w:rPr>
        <w:t xml:space="preserve"> </w:t>
      </w:r>
      <w:r w:rsidRPr="00B44D83">
        <w:rPr>
          <w:b/>
          <w:sz w:val="24"/>
          <w:szCs w:val="24"/>
        </w:rPr>
        <w:t>4</w:t>
      </w:r>
      <w:r w:rsidRPr="00B44D83">
        <w:rPr>
          <w:b/>
          <w:spacing w:val="-2"/>
          <w:sz w:val="24"/>
          <w:szCs w:val="24"/>
        </w:rPr>
        <w:t xml:space="preserve"> </w:t>
      </w:r>
      <w:r w:rsidRPr="00B44D83">
        <w:rPr>
          <w:b/>
          <w:sz w:val="24"/>
          <w:szCs w:val="24"/>
        </w:rPr>
        <w:t>years,</w:t>
      </w:r>
      <w:r w:rsidRPr="00B44D83">
        <w:rPr>
          <w:b/>
          <w:spacing w:val="-4"/>
          <w:sz w:val="24"/>
          <w:szCs w:val="24"/>
        </w:rPr>
        <w:t xml:space="preserve"> </w:t>
      </w:r>
      <w:r w:rsidRPr="00B44D83">
        <w:rPr>
          <w:b/>
          <w:sz w:val="24"/>
          <w:szCs w:val="24"/>
        </w:rPr>
        <w:t>Computer</w:t>
      </w:r>
      <w:r w:rsidRPr="00B44D83">
        <w:rPr>
          <w:b/>
          <w:spacing w:val="-3"/>
          <w:sz w:val="24"/>
          <w:szCs w:val="24"/>
        </w:rPr>
        <w:t xml:space="preserve"> </w:t>
      </w:r>
      <w:r w:rsidRPr="00B44D83">
        <w:rPr>
          <w:b/>
          <w:sz w:val="24"/>
          <w:szCs w:val="24"/>
        </w:rPr>
        <w:t>Science</w:t>
      </w:r>
      <w:r w:rsidRPr="00B44D83">
        <w:rPr>
          <w:b/>
          <w:spacing w:val="-6"/>
          <w:sz w:val="24"/>
          <w:szCs w:val="24"/>
        </w:rPr>
        <w:t xml:space="preserve"> </w:t>
      </w:r>
      <w:r w:rsidRPr="00B44D83">
        <w:rPr>
          <w:b/>
          <w:sz w:val="24"/>
          <w:szCs w:val="24"/>
        </w:rPr>
        <w:t>and</w:t>
      </w:r>
      <w:r w:rsidRPr="00B44D83">
        <w:rPr>
          <w:b/>
          <w:spacing w:val="-3"/>
          <w:sz w:val="24"/>
          <w:szCs w:val="24"/>
        </w:rPr>
        <w:t xml:space="preserve"> </w:t>
      </w:r>
      <w:r w:rsidRPr="00B44D83">
        <w:rPr>
          <w:b/>
          <w:sz w:val="24"/>
          <w:szCs w:val="24"/>
        </w:rPr>
        <w:t>Engineering</w:t>
      </w:r>
      <w:r w:rsidRPr="00B44D83">
        <w:rPr>
          <w:b/>
          <w:spacing w:val="-6"/>
          <w:sz w:val="24"/>
          <w:szCs w:val="24"/>
        </w:rPr>
        <w:t xml:space="preserve"> </w:t>
      </w:r>
      <w:r w:rsidRPr="00B44D83">
        <w:rPr>
          <w:b/>
          <w:sz w:val="24"/>
          <w:szCs w:val="24"/>
        </w:rPr>
        <w:t>graduates</w:t>
      </w:r>
      <w:r w:rsidRPr="00B44D83">
        <w:rPr>
          <w:b/>
          <w:spacing w:val="-5"/>
          <w:sz w:val="24"/>
          <w:szCs w:val="24"/>
        </w:rPr>
        <w:t xml:space="preserve"> </w:t>
      </w:r>
      <w:r w:rsidRPr="00B44D83">
        <w:rPr>
          <w:b/>
          <w:sz w:val="24"/>
          <w:szCs w:val="24"/>
        </w:rPr>
        <w:t>will</w:t>
      </w:r>
      <w:r w:rsidRPr="00B44D83">
        <w:rPr>
          <w:b/>
          <w:spacing w:val="-2"/>
          <w:sz w:val="24"/>
          <w:szCs w:val="24"/>
        </w:rPr>
        <w:t xml:space="preserve"> </w:t>
      </w:r>
      <w:r w:rsidRPr="00B44D83">
        <w:rPr>
          <w:b/>
          <w:sz w:val="24"/>
          <w:szCs w:val="24"/>
        </w:rPr>
        <w:t>be able to:</w:t>
      </w:r>
    </w:p>
    <w:p w14:paraId="4C9EF5A7" w14:textId="77777777" w:rsidR="002F2ED2" w:rsidRPr="00B44D83" w:rsidRDefault="002F2ED2" w:rsidP="00B44D83">
      <w:pPr>
        <w:spacing w:before="190" w:line="360" w:lineRule="auto"/>
        <w:ind w:left="1080" w:right="616"/>
        <w:jc w:val="both"/>
        <w:rPr>
          <w:b/>
          <w:sz w:val="24"/>
          <w:szCs w:val="24"/>
        </w:rPr>
      </w:pPr>
    </w:p>
    <w:p w14:paraId="00ECB895" w14:textId="77777777" w:rsidR="003107CB" w:rsidRPr="00B44D83" w:rsidRDefault="00C75B89" w:rsidP="00025648">
      <w:pPr>
        <w:spacing w:before="114" w:line="360" w:lineRule="auto"/>
        <w:ind w:left="1932" w:right="27" w:hanging="852"/>
        <w:jc w:val="both"/>
        <w:rPr>
          <w:sz w:val="24"/>
          <w:szCs w:val="24"/>
        </w:rPr>
      </w:pPr>
      <w:r w:rsidRPr="00B44D83">
        <w:rPr>
          <w:b/>
          <w:sz w:val="24"/>
          <w:szCs w:val="24"/>
        </w:rPr>
        <w:t>PSO1</w:t>
      </w:r>
      <w:r w:rsidRPr="00B44D83">
        <w:rPr>
          <w:sz w:val="24"/>
          <w:szCs w:val="24"/>
        </w:rPr>
        <w:t>:</w:t>
      </w:r>
      <w:r w:rsidRPr="00B44D83">
        <w:rPr>
          <w:spacing w:val="-4"/>
          <w:sz w:val="24"/>
          <w:szCs w:val="24"/>
        </w:rPr>
        <w:t xml:space="preserve"> </w:t>
      </w:r>
      <w:r w:rsidRPr="00B44D83">
        <w:rPr>
          <w:sz w:val="24"/>
          <w:szCs w:val="24"/>
        </w:rPr>
        <w:t>Develop</w:t>
      </w:r>
      <w:r w:rsidRPr="00B44D83">
        <w:rPr>
          <w:spacing w:val="-4"/>
          <w:sz w:val="24"/>
          <w:szCs w:val="24"/>
        </w:rPr>
        <w:t xml:space="preserve"> </w:t>
      </w:r>
      <w:r w:rsidRPr="00B44D83">
        <w:rPr>
          <w:sz w:val="24"/>
          <w:szCs w:val="24"/>
        </w:rPr>
        <w:t>proficiency</w:t>
      </w:r>
      <w:r w:rsidRPr="00B44D83">
        <w:rPr>
          <w:spacing w:val="-9"/>
          <w:sz w:val="24"/>
          <w:szCs w:val="24"/>
        </w:rPr>
        <w:t xml:space="preserve"> </w:t>
      </w:r>
      <w:r w:rsidRPr="00B44D83">
        <w:rPr>
          <w:sz w:val="24"/>
          <w:szCs w:val="24"/>
        </w:rPr>
        <w:t>in</w:t>
      </w:r>
      <w:r w:rsidRPr="00B44D83">
        <w:rPr>
          <w:spacing w:val="-4"/>
          <w:sz w:val="24"/>
          <w:szCs w:val="24"/>
        </w:rPr>
        <w:t xml:space="preserve"> </w:t>
      </w:r>
      <w:r w:rsidRPr="00B44D83">
        <w:rPr>
          <w:sz w:val="24"/>
          <w:szCs w:val="24"/>
        </w:rPr>
        <w:t>applying</w:t>
      </w:r>
      <w:r w:rsidRPr="00B44D83">
        <w:rPr>
          <w:spacing w:val="-8"/>
          <w:sz w:val="24"/>
          <w:szCs w:val="24"/>
        </w:rPr>
        <w:t xml:space="preserve"> </w:t>
      </w:r>
      <w:r w:rsidRPr="00B44D83">
        <w:rPr>
          <w:sz w:val="24"/>
          <w:szCs w:val="24"/>
        </w:rPr>
        <w:t>programming</w:t>
      </w:r>
      <w:r w:rsidRPr="00B44D83">
        <w:rPr>
          <w:spacing w:val="-4"/>
          <w:sz w:val="24"/>
          <w:szCs w:val="24"/>
        </w:rPr>
        <w:t xml:space="preserve"> </w:t>
      </w:r>
      <w:r w:rsidRPr="00B44D83">
        <w:rPr>
          <w:sz w:val="24"/>
          <w:szCs w:val="24"/>
        </w:rPr>
        <w:t>principles,</w:t>
      </w:r>
      <w:r w:rsidRPr="00B44D83">
        <w:rPr>
          <w:spacing w:val="-6"/>
          <w:sz w:val="24"/>
          <w:szCs w:val="24"/>
        </w:rPr>
        <w:t xml:space="preserve"> </w:t>
      </w:r>
      <w:r w:rsidRPr="00B44D83">
        <w:rPr>
          <w:sz w:val="24"/>
          <w:szCs w:val="24"/>
        </w:rPr>
        <w:t>algorithms,</w:t>
      </w:r>
      <w:r w:rsidRPr="00B44D83">
        <w:rPr>
          <w:spacing w:val="-6"/>
          <w:sz w:val="24"/>
          <w:szCs w:val="24"/>
        </w:rPr>
        <w:t xml:space="preserve"> </w:t>
      </w:r>
      <w:r w:rsidRPr="00B44D83">
        <w:rPr>
          <w:sz w:val="24"/>
          <w:szCs w:val="24"/>
        </w:rPr>
        <w:t>and modern software engineering practices to design, develop, and deploy robust software solutions across various platforms.</w:t>
      </w:r>
    </w:p>
    <w:p w14:paraId="1471E7B3" w14:textId="77777777" w:rsidR="003107CB" w:rsidRPr="00B44D83" w:rsidRDefault="00C75B89" w:rsidP="00025648">
      <w:pPr>
        <w:spacing w:before="1" w:line="360" w:lineRule="auto"/>
        <w:ind w:left="1932" w:right="27" w:hanging="852"/>
        <w:jc w:val="both"/>
        <w:rPr>
          <w:sz w:val="24"/>
          <w:szCs w:val="24"/>
        </w:rPr>
      </w:pPr>
      <w:r w:rsidRPr="00B44D83">
        <w:rPr>
          <w:b/>
          <w:sz w:val="24"/>
          <w:szCs w:val="24"/>
        </w:rPr>
        <w:t>PSO2:</w:t>
      </w:r>
      <w:r w:rsidRPr="00B44D83">
        <w:rPr>
          <w:b/>
          <w:spacing w:val="-6"/>
          <w:sz w:val="24"/>
          <w:szCs w:val="24"/>
        </w:rPr>
        <w:t xml:space="preserve"> </w:t>
      </w:r>
      <w:r w:rsidRPr="00B44D83">
        <w:rPr>
          <w:sz w:val="24"/>
          <w:szCs w:val="24"/>
        </w:rPr>
        <w:t>Cultivate</w:t>
      </w:r>
      <w:r w:rsidRPr="00B44D83">
        <w:rPr>
          <w:spacing w:val="-5"/>
          <w:sz w:val="24"/>
          <w:szCs w:val="24"/>
        </w:rPr>
        <w:t xml:space="preserve"> </w:t>
      </w:r>
      <w:r w:rsidRPr="00B44D83">
        <w:rPr>
          <w:sz w:val="24"/>
          <w:szCs w:val="24"/>
        </w:rPr>
        <w:t>skills</w:t>
      </w:r>
      <w:r w:rsidRPr="00B44D83">
        <w:rPr>
          <w:spacing w:val="-4"/>
          <w:sz w:val="24"/>
          <w:szCs w:val="24"/>
        </w:rPr>
        <w:t xml:space="preserve"> </w:t>
      </w:r>
      <w:r w:rsidRPr="00B44D83">
        <w:rPr>
          <w:sz w:val="24"/>
          <w:szCs w:val="24"/>
        </w:rPr>
        <w:t>in</w:t>
      </w:r>
      <w:r w:rsidRPr="00B44D83">
        <w:rPr>
          <w:spacing w:val="-4"/>
          <w:sz w:val="24"/>
          <w:szCs w:val="24"/>
        </w:rPr>
        <w:t xml:space="preserve"> </w:t>
      </w:r>
      <w:r w:rsidRPr="00B44D83">
        <w:rPr>
          <w:sz w:val="24"/>
          <w:szCs w:val="24"/>
        </w:rPr>
        <w:t>employing</w:t>
      </w:r>
      <w:r w:rsidRPr="00B44D83">
        <w:rPr>
          <w:spacing w:val="-8"/>
          <w:sz w:val="24"/>
          <w:szCs w:val="24"/>
        </w:rPr>
        <w:t xml:space="preserve"> </w:t>
      </w:r>
      <w:r w:rsidRPr="00B44D83">
        <w:rPr>
          <w:sz w:val="24"/>
          <w:szCs w:val="24"/>
        </w:rPr>
        <w:t>data</w:t>
      </w:r>
      <w:r w:rsidRPr="00B44D83">
        <w:rPr>
          <w:spacing w:val="-5"/>
          <w:sz w:val="24"/>
          <w:szCs w:val="24"/>
        </w:rPr>
        <w:t xml:space="preserve"> </w:t>
      </w:r>
      <w:r w:rsidRPr="00B44D83">
        <w:rPr>
          <w:sz w:val="24"/>
          <w:szCs w:val="24"/>
        </w:rPr>
        <w:t>analysis</w:t>
      </w:r>
      <w:r w:rsidRPr="00B44D83">
        <w:rPr>
          <w:spacing w:val="-4"/>
          <w:sz w:val="24"/>
          <w:szCs w:val="24"/>
        </w:rPr>
        <w:t xml:space="preserve"> </w:t>
      </w:r>
      <w:r w:rsidRPr="00B44D83">
        <w:rPr>
          <w:sz w:val="24"/>
          <w:szCs w:val="24"/>
        </w:rPr>
        <w:t>techniques,</w:t>
      </w:r>
      <w:r w:rsidRPr="00B44D83">
        <w:rPr>
          <w:spacing w:val="-6"/>
          <w:sz w:val="24"/>
          <w:szCs w:val="24"/>
        </w:rPr>
        <w:t xml:space="preserve"> </w:t>
      </w:r>
      <w:r w:rsidRPr="00B44D83">
        <w:rPr>
          <w:sz w:val="24"/>
          <w:szCs w:val="24"/>
        </w:rPr>
        <w:t>machine</w:t>
      </w:r>
      <w:r w:rsidRPr="00B44D83">
        <w:rPr>
          <w:spacing w:val="-5"/>
          <w:sz w:val="24"/>
          <w:szCs w:val="24"/>
        </w:rPr>
        <w:t xml:space="preserve"> </w:t>
      </w:r>
      <w:r w:rsidRPr="00B44D83">
        <w:rPr>
          <w:sz w:val="24"/>
          <w:szCs w:val="24"/>
        </w:rPr>
        <w:t>learning models, and AI tools to extract insights, drive innovation, and support decision-making in real-world applications.</w:t>
      </w:r>
    </w:p>
    <w:p w14:paraId="70D28103" w14:textId="77777777" w:rsidR="003107CB" w:rsidRPr="00B44D83" w:rsidRDefault="00C75B89" w:rsidP="00B44D83">
      <w:pPr>
        <w:spacing w:line="360" w:lineRule="auto"/>
        <w:ind w:left="1932" w:hanging="852"/>
        <w:jc w:val="both"/>
        <w:rPr>
          <w:sz w:val="24"/>
          <w:szCs w:val="24"/>
        </w:rPr>
      </w:pPr>
      <w:r w:rsidRPr="00B44D83">
        <w:rPr>
          <w:b/>
          <w:sz w:val="24"/>
          <w:szCs w:val="24"/>
        </w:rPr>
        <w:t>PSO3:</w:t>
      </w:r>
      <w:r w:rsidRPr="00B44D83">
        <w:rPr>
          <w:b/>
          <w:spacing w:val="-5"/>
          <w:sz w:val="24"/>
          <w:szCs w:val="24"/>
        </w:rPr>
        <w:t xml:space="preserve"> </w:t>
      </w:r>
      <w:r w:rsidRPr="00B44D83">
        <w:rPr>
          <w:sz w:val="24"/>
          <w:szCs w:val="24"/>
        </w:rPr>
        <w:t>Acquire</w:t>
      </w:r>
      <w:r w:rsidRPr="00B44D83">
        <w:rPr>
          <w:spacing w:val="-4"/>
          <w:sz w:val="24"/>
          <w:szCs w:val="24"/>
        </w:rPr>
        <w:t xml:space="preserve"> </w:t>
      </w:r>
      <w:r w:rsidRPr="00B44D83">
        <w:rPr>
          <w:sz w:val="24"/>
          <w:szCs w:val="24"/>
        </w:rPr>
        <w:t>proficiency</w:t>
      </w:r>
      <w:r w:rsidRPr="00B44D83">
        <w:rPr>
          <w:spacing w:val="-8"/>
          <w:sz w:val="24"/>
          <w:szCs w:val="24"/>
        </w:rPr>
        <w:t xml:space="preserve"> </w:t>
      </w:r>
      <w:r w:rsidRPr="00B44D83">
        <w:rPr>
          <w:sz w:val="24"/>
          <w:szCs w:val="24"/>
        </w:rPr>
        <w:t>to</w:t>
      </w:r>
      <w:r w:rsidRPr="00B44D83">
        <w:rPr>
          <w:spacing w:val="-3"/>
          <w:sz w:val="24"/>
          <w:szCs w:val="24"/>
        </w:rPr>
        <w:t xml:space="preserve"> </w:t>
      </w:r>
      <w:r w:rsidRPr="00B44D83">
        <w:rPr>
          <w:sz w:val="24"/>
          <w:szCs w:val="24"/>
        </w:rPr>
        <w:t>design,</w:t>
      </w:r>
      <w:r w:rsidRPr="00B44D83">
        <w:rPr>
          <w:spacing w:val="-5"/>
          <w:sz w:val="24"/>
          <w:szCs w:val="24"/>
        </w:rPr>
        <w:t xml:space="preserve"> </w:t>
      </w:r>
      <w:r w:rsidRPr="00B44D83">
        <w:rPr>
          <w:sz w:val="24"/>
          <w:szCs w:val="24"/>
        </w:rPr>
        <w:t>implement,</w:t>
      </w:r>
      <w:r w:rsidRPr="00B44D83">
        <w:rPr>
          <w:spacing w:val="-5"/>
          <w:sz w:val="24"/>
          <w:szCs w:val="24"/>
        </w:rPr>
        <w:t xml:space="preserve"> </w:t>
      </w:r>
      <w:r w:rsidRPr="00B44D83">
        <w:rPr>
          <w:sz w:val="24"/>
          <w:szCs w:val="24"/>
        </w:rPr>
        <w:t>and</w:t>
      </w:r>
      <w:r w:rsidRPr="00B44D83">
        <w:rPr>
          <w:spacing w:val="-3"/>
          <w:sz w:val="24"/>
          <w:szCs w:val="24"/>
        </w:rPr>
        <w:t xml:space="preserve"> </w:t>
      </w:r>
      <w:r w:rsidRPr="00B44D83">
        <w:rPr>
          <w:sz w:val="24"/>
          <w:szCs w:val="24"/>
        </w:rPr>
        <w:t>manage</w:t>
      </w:r>
      <w:r w:rsidRPr="00B44D83">
        <w:rPr>
          <w:spacing w:val="-4"/>
          <w:sz w:val="24"/>
          <w:szCs w:val="24"/>
        </w:rPr>
        <w:t xml:space="preserve"> </w:t>
      </w:r>
      <w:r w:rsidRPr="00B44D83">
        <w:rPr>
          <w:sz w:val="24"/>
          <w:szCs w:val="24"/>
        </w:rPr>
        <w:t>complex</w:t>
      </w:r>
      <w:r w:rsidRPr="00B44D83">
        <w:rPr>
          <w:spacing w:val="-3"/>
          <w:sz w:val="24"/>
          <w:szCs w:val="24"/>
        </w:rPr>
        <w:t xml:space="preserve"> </w:t>
      </w:r>
      <w:r w:rsidRPr="00B44D83">
        <w:rPr>
          <w:sz w:val="24"/>
          <w:szCs w:val="24"/>
        </w:rPr>
        <w:t>computer- based systems, ensuring seamless integration of hardware and software components to meet the specified needs.</w:t>
      </w:r>
    </w:p>
    <w:p w14:paraId="56AC4444" w14:textId="77777777" w:rsidR="003107CB" w:rsidRDefault="003107CB">
      <w:pPr>
        <w:rPr>
          <w:sz w:val="28"/>
        </w:rPr>
        <w:sectPr w:rsidR="003107CB">
          <w:pgSz w:w="12240" w:h="15840"/>
          <w:pgMar w:top="560" w:right="1080" w:bottom="280" w:left="36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tbl>
      <w:tblPr>
        <w:tblpPr w:leftFromText="180" w:rightFromText="180" w:vertAnchor="page" w:horzAnchor="margin" w:tblpXSpec="right" w:tblpY="113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7"/>
        <w:gridCol w:w="2057"/>
        <w:gridCol w:w="794"/>
        <w:gridCol w:w="796"/>
        <w:gridCol w:w="792"/>
        <w:gridCol w:w="967"/>
        <w:gridCol w:w="994"/>
        <w:gridCol w:w="1651"/>
      </w:tblGrid>
      <w:tr w:rsidR="00511341" w14:paraId="25D9A591" w14:textId="77777777" w:rsidTr="00511341">
        <w:trPr>
          <w:trHeight w:val="960"/>
        </w:trPr>
        <w:tc>
          <w:tcPr>
            <w:tcW w:w="1267" w:type="dxa"/>
          </w:tcPr>
          <w:p w14:paraId="6A56195F" w14:textId="77777777" w:rsidR="00511341" w:rsidRDefault="00511341" w:rsidP="00511341">
            <w:pPr>
              <w:pStyle w:val="TableParagraph"/>
              <w:spacing w:line="362" w:lineRule="auto"/>
              <w:ind w:left="407" w:right="307" w:hanging="77"/>
            </w:pPr>
            <w:r>
              <w:rPr>
                <w:spacing w:val="-4"/>
              </w:rPr>
              <w:t>Course Code</w:t>
            </w:r>
          </w:p>
        </w:tc>
        <w:tc>
          <w:tcPr>
            <w:tcW w:w="6400" w:type="dxa"/>
            <w:gridSpan w:val="6"/>
          </w:tcPr>
          <w:p w14:paraId="04183F36" w14:textId="77777777" w:rsidR="00511341" w:rsidRDefault="00511341" w:rsidP="00511341">
            <w:pPr>
              <w:pStyle w:val="TableParagraph"/>
              <w:spacing w:before="181" w:line="240" w:lineRule="auto"/>
              <w:ind w:left="18"/>
              <w:jc w:val="center"/>
            </w:pPr>
            <w:r>
              <w:t>Course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1651" w:type="dxa"/>
          </w:tcPr>
          <w:p w14:paraId="313DAB19" w14:textId="77777777" w:rsidR="00511341" w:rsidRDefault="00511341" w:rsidP="00511341">
            <w:pPr>
              <w:pStyle w:val="TableParagraph"/>
              <w:spacing w:before="181" w:line="240" w:lineRule="auto"/>
              <w:ind w:left="14" w:right="5"/>
              <w:jc w:val="center"/>
            </w:pPr>
            <w:r>
              <w:rPr>
                <w:spacing w:val="-2"/>
              </w:rPr>
              <w:t>Core/Elective</w:t>
            </w:r>
          </w:p>
        </w:tc>
      </w:tr>
      <w:tr w:rsidR="00511341" w14:paraId="5BA54CF7" w14:textId="77777777" w:rsidTr="00511341">
        <w:trPr>
          <w:trHeight w:val="580"/>
        </w:trPr>
        <w:tc>
          <w:tcPr>
            <w:tcW w:w="1267" w:type="dxa"/>
          </w:tcPr>
          <w:p w14:paraId="29B16A18" w14:textId="77777777" w:rsidR="00511341" w:rsidRPr="00F07C5A" w:rsidRDefault="00511341" w:rsidP="00511341">
            <w:pPr>
              <w:pStyle w:val="TableParagraph"/>
              <w:spacing w:line="251" w:lineRule="exact"/>
              <w:ind w:left="33" w:right="10"/>
              <w:jc w:val="center"/>
              <w:rPr>
                <w:b/>
              </w:rPr>
            </w:pPr>
            <w:r w:rsidRPr="00F07C5A">
              <w:rPr>
                <w:b/>
                <w:bCs/>
                <w:color w:val="000000"/>
              </w:rPr>
              <w:t>23CSE510</w:t>
            </w:r>
          </w:p>
        </w:tc>
        <w:tc>
          <w:tcPr>
            <w:tcW w:w="6400" w:type="dxa"/>
            <w:gridSpan w:val="6"/>
          </w:tcPr>
          <w:p w14:paraId="163FD9F6" w14:textId="77777777" w:rsidR="00511341" w:rsidRDefault="00511341" w:rsidP="00511341">
            <w:pPr>
              <w:pStyle w:val="TableParagraph"/>
              <w:spacing w:line="251" w:lineRule="exact"/>
              <w:ind w:left="1738"/>
              <w:rPr>
                <w:b/>
              </w:rPr>
            </w:pPr>
            <w:r>
              <w:rPr>
                <w:b/>
              </w:rPr>
              <w:t>WEB TECHNOLOGIES</w:t>
            </w:r>
          </w:p>
        </w:tc>
        <w:tc>
          <w:tcPr>
            <w:tcW w:w="1651" w:type="dxa"/>
          </w:tcPr>
          <w:p w14:paraId="2A997189" w14:textId="77777777" w:rsidR="00511341" w:rsidRDefault="00511341" w:rsidP="00511341">
            <w:pPr>
              <w:pStyle w:val="TableParagraph"/>
              <w:spacing w:line="251" w:lineRule="exact"/>
              <w:ind w:left="14" w:right="6"/>
              <w:jc w:val="center"/>
              <w:rPr>
                <w:b/>
              </w:rPr>
            </w:pPr>
            <w:r>
              <w:rPr>
                <w:b/>
                <w:spacing w:val="-4"/>
              </w:rPr>
              <w:t>CORE</w:t>
            </w:r>
          </w:p>
        </w:tc>
      </w:tr>
      <w:tr w:rsidR="00511341" w14:paraId="2FAEBE1E" w14:textId="77777777" w:rsidTr="00511341">
        <w:trPr>
          <w:trHeight w:val="580"/>
        </w:trPr>
        <w:tc>
          <w:tcPr>
            <w:tcW w:w="1267" w:type="dxa"/>
            <w:vMerge w:val="restart"/>
          </w:tcPr>
          <w:p w14:paraId="6F868269" w14:textId="77777777" w:rsidR="00511341" w:rsidRDefault="00511341" w:rsidP="00511341">
            <w:pPr>
              <w:pStyle w:val="TableParagraph"/>
              <w:spacing w:before="28" w:line="240" w:lineRule="auto"/>
              <w:ind w:left="0"/>
            </w:pPr>
          </w:p>
          <w:p w14:paraId="1645D874" w14:textId="77777777" w:rsidR="00511341" w:rsidRDefault="00511341" w:rsidP="00511341">
            <w:pPr>
              <w:pStyle w:val="TableParagraph"/>
              <w:spacing w:line="240" w:lineRule="auto"/>
              <w:ind w:left="115"/>
            </w:pPr>
            <w:r>
              <w:rPr>
                <w:spacing w:val="-2"/>
              </w:rPr>
              <w:t>Prerequisite</w:t>
            </w:r>
          </w:p>
        </w:tc>
        <w:tc>
          <w:tcPr>
            <w:tcW w:w="4439" w:type="dxa"/>
            <w:gridSpan w:val="4"/>
          </w:tcPr>
          <w:p w14:paraId="108D999C" w14:textId="77777777" w:rsidR="00511341" w:rsidRDefault="00511341" w:rsidP="00511341">
            <w:pPr>
              <w:pStyle w:val="TableParagraph"/>
              <w:spacing w:line="247" w:lineRule="exact"/>
              <w:ind w:left="1123"/>
            </w:pPr>
            <w:r>
              <w:t>Contact</w:t>
            </w:r>
            <w:r>
              <w:rPr>
                <w:spacing w:val="-3"/>
              </w:rPr>
              <w:t xml:space="preserve"> </w:t>
            </w:r>
            <w:r>
              <w:t>Hours</w:t>
            </w:r>
            <w:r>
              <w:rPr>
                <w:spacing w:val="-3"/>
              </w:rPr>
              <w:t xml:space="preserve"> </w:t>
            </w:r>
            <w:r>
              <w:t>Per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Week</w:t>
            </w:r>
          </w:p>
        </w:tc>
        <w:tc>
          <w:tcPr>
            <w:tcW w:w="967" w:type="dxa"/>
            <w:vMerge w:val="restart"/>
          </w:tcPr>
          <w:p w14:paraId="234AA361" w14:textId="77777777" w:rsidR="00511341" w:rsidRDefault="00511341" w:rsidP="00511341">
            <w:pPr>
              <w:pStyle w:val="TableParagraph"/>
              <w:spacing w:before="28" w:line="240" w:lineRule="auto"/>
              <w:ind w:left="0"/>
            </w:pPr>
          </w:p>
          <w:p w14:paraId="016A9270" w14:textId="77777777" w:rsidR="00511341" w:rsidRDefault="00511341" w:rsidP="00511341">
            <w:pPr>
              <w:pStyle w:val="TableParagraph"/>
              <w:spacing w:line="240" w:lineRule="auto"/>
              <w:ind w:left="304"/>
            </w:pPr>
            <w:r>
              <w:rPr>
                <w:spacing w:val="-5"/>
              </w:rPr>
              <w:t>CIE</w:t>
            </w:r>
          </w:p>
        </w:tc>
        <w:tc>
          <w:tcPr>
            <w:tcW w:w="994" w:type="dxa"/>
            <w:vMerge w:val="restart"/>
          </w:tcPr>
          <w:p w14:paraId="70809020" w14:textId="77777777" w:rsidR="00511341" w:rsidRDefault="00511341" w:rsidP="00511341">
            <w:pPr>
              <w:pStyle w:val="TableParagraph"/>
              <w:spacing w:before="28" w:line="240" w:lineRule="auto"/>
              <w:ind w:left="0"/>
            </w:pPr>
          </w:p>
          <w:p w14:paraId="0F2619BC" w14:textId="77777777" w:rsidR="00511341" w:rsidRDefault="00511341" w:rsidP="00511341">
            <w:pPr>
              <w:pStyle w:val="TableParagraph"/>
              <w:spacing w:line="240" w:lineRule="auto"/>
              <w:ind w:left="304"/>
            </w:pPr>
            <w:r>
              <w:rPr>
                <w:spacing w:val="-5"/>
              </w:rPr>
              <w:t>SEE</w:t>
            </w:r>
          </w:p>
        </w:tc>
        <w:tc>
          <w:tcPr>
            <w:tcW w:w="1651" w:type="dxa"/>
            <w:vMerge w:val="restart"/>
          </w:tcPr>
          <w:p w14:paraId="43B5F4EC" w14:textId="77777777" w:rsidR="00511341" w:rsidRDefault="00511341" w:rsidP="00511341">
            <w:pPr>
              <w:pStyle w:val="TableParagraph"/>
              <w:spacing w:before="28" w:line="240" w:lineRule="auto"/>
              <w:ind w:left="0"/>
            </w:pPr>
          </w:p>
          <w:p w14:paraId="3681E158" w14:textId="77777777" w:rsidR="00511341" w:rsidRDefault="00511341" w:rsidP="00511341">
            <w:pPr>
              <w:pStyle w:val="TableParagraph"/>
              <w:spacing w:line="240" w:lineRule="auto"/>
              <w:ind w:left="503"/>
            </w:pPr>
            <w:r>
              <w:rPr>
                <w:spacing w:val="-2"/>
              </w:rPr>
              <w:t>Credits</w:t>
            </w:r>
          </w:p>
        </w:tc>
      </w:tr>
      <w:tr w:rsidR="00511341" w14:paraId="3A0CA89A" w14:textId="77777777" w:rsidTr="00511341">
        <w:trPr>
          <w:trHeight w:val="580"/>
        </w:trPr>
        <w:tc>
          <w:tcPr>
            <w:tcW w:w="1267" w:type="dxa"/>
            <w:vMerge/>
            <w:tcBorders>
              <w:top w:val="nil"/>
            </w:tcBorders>
          </w:tcPr>
          <w:p w14:paraId="5DC053DF" w14:textId="77777777" w:rsidR="00511341" w:rsidRDefault="00511341" w:rsidP="00511341">
            <w:pPr>
              <w:rPr>
                <w:sz w:val="2"/>
                <w:szCs w:val="2"/>
              </w:rPr>
            </w:pPr>
          </w:p>
        </w:tc>
        <w:tc>
          <w:tcPr>
            <w:tcW w:w="2057" w:type="dxa"/>
          </w:tcPr>
          <w:p w14:paraId="365E7D16" w14:textId="77777777" w:rsidR="00511341" w:rsidRDefault="00511341" w:rsidP="00511341">
            <w:pPr>
              <w:pStyle w:val="TableParagraph"/>
              <w:spacing w:line="247" w:lineRule="exact"/>
              <w:ind w:left="31" w:right="9"/>
              <w:jc w:val="center"/>
            </w:pPr>
            <w:r>
              <w:rPr>
                <w:spacing w:val="-10"/>
              </w:rPr>
              <w:t>L</w:t>
            </w:r>
          </w:p>
        </w:tc>
        <w:tc>
          <w:tcPr>
            <w:tcW w:w="794" w:type="dxa"/>
          </w:tcPr>
          <w:p w14:paraId="61F17E1F" w14:textId="77777777" w:rsidR="00511341" w:rsidRDefault="00511341" w:rsidP="00511341">
            <w:pPr>
              <w:pStyle w:val="TableParagraph"/>
              <w:spacing w:line="247" w:lineRule="exact"/>
              <w:ind w:left="33"/>
              <w:jc w:val="center"/>
            </w:pPr>
            <w:r>
              <w:rPr>
                <w:spacing w:val="-10"/>
              </w:rPr>
              <w:t>T</w:t>
            </w:r>
          </w:p>
        </w:tc>
        <w:tc>
          <w:tcPr>
            <w:tcW w:w="796" w:type="dxa"/>
          </w:tcPr>
          <w:p w14:paraId="08804FE5" w14:textId="77777777" w:rsidR="00511341" w:rsidRDefault="00511341" w:rsidP="00511341">
            <w:pPr>
              <w:pStyle w:val="TableParagraph"/>
              <w:spacing w:line="247" w:lineRule="exact"/>
              <w:ind w:left="18"/>
              <w:jc w:val="center"/>
            </w:pPr>
            <w:r>
              <w:rPr>
                <w:spacing w:val="-10"/>
              </w:rPr>
              <w:t>D</w:t>
            </w:r>
          </w:p>
        </w:tc>
        <w:tc>
          <w:tcPr>
            <w:tcW w:w="792" w:type="dxa"/>
          </w:tcPr>
          <w:p w14:paraId="3D85B57F" w14:textId="77777777" w:rsidR="00511341" w:rsidRDefault="00511341" w:rsidP="00511341">
            <w:pPr>
              <w:pStyle w:val="TableParagraph"/>
              <w:spacing w:line="247" w:lineRule="exact"/>
              <w:ind w:left="21"/>
              <w:jc w:val="center"/>
            </w:pPr>
            <w:r>
              <w:rPr>
                <w:spacing w:val="-10"/>
              </w:rPr>
              <w:t>P</w:t>
            </w:r>
          </w:p>
        </w:tc>
        <w:tc>
          <w:tcPr>
            <w:tcW w:w="967" w:type="dxa"/>
            <w:vMerge/>
            <w:tcBorders>
              <w:top w:val="nil"/>
            </w:tcBorders>
          </w:tcPr>
          <w:p w14:paraId="4D90908B" w14:textId="77777777" w:rsidR="00511341" w:rsidRDefault="00511341" w:rsidP="00511341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  <w:vMerge/>
            <w:tcBorders>
              <w:top w:val="nil"/>
            </w:tcBorders>
          </w:tcPr>
          <w:p w14:paraId="3E06024F" w14:textId="77777777" w:rsidR="00511341" w:rsidRDefault="00511341" w:rsidP="00511341">
            <w:pPr>
              <w:rPr>
                <w:sz w:val="2"/>
                <w:szCs w:val="2"/>
              </w:rPr>
            </w:pPr>
          </w:p>
        </w:tc>
        <w:tc>
          <w:tcPr>
            <w:tcW w:w="1651" w:type="dxa"/>
            <w:vMerge/>
            <w:tcBorders>
              <w:top w:val="nil"/>
            </w:tcBorders>
          </w:tcPr>
          <w:p w14:paraId="07935410" w14:textId="77777777" w:rsidR="00511341" w:rsidRDefault="00511341" w:rsidP="00511341">
            <w:pPr>
              <w:rPr>
                <w:sz w:val="2"/>
                <w:szCs w:val="2"/>
              </w:rPr>
            </w:pPr>
          </w:p>
        </w:tc>
      </w:tr>
      <w:tr w:rsidR="00511341" w14:paraId="5DFEAD98" w14:textId="77777777" w:rsidTr="00511341">
        <w:trPr>
          <w:trHeight w:val="575"/>
        </w:trPr>
        <w:tc>
          <w:tcPr>
            <w:tcW w:w="1267" w:type="dxa"/>
          </w:tcPr>
          <w:p w14:paraId="12ACFE08" w14:textId="77777777" w:rsidR="00511341" w:rsidRDefault="00511341" w:rsidP="00511341">
            <w:pPr>
              <w:pStyle w:val="TableParagraph"/>
              <w:spacing w:line="247" w:lineRule="exact"/>
              <w:ind w:left="33"/>
              <w:jc w:val="center"/>
            </w:pPr>
            <w:r>
              <w:rPr>
                <w:spacing w:val="-10"/>
              </w:rPr>
              <w:t>–</w:t>
            </w:r>
          </w:p>
        </w:tc>
        <w:tc>
          <w:tcPr>
            <w:tcW w:w="2057" w:type="dxa"/>
          </w:tcPr>
          <w:p w14:paraId="119A2378" w14:textId="77777777" w:rsidR="00511341" w:rsidRDefault="00511341" w:rsidP="00511341">
            <w:pPr>
              <w:pStyle w:val="TableParagraph"/>
              <w:spacing w:line="247" w:lineRule="exact"/>
              <w:ind w:left="31"/>
              <w:jc w:val="center"/>
            </w:pPr>
            <w:r>
              <w:rPr>
                <w:spacing w:val="-10"/>
              </w:rPr>
              <w:t>–</w:t>
            </w:r>
          </w:p>
        </w:tc>
        <w:tc>
          <w:tcPr>
            <w:tcW w:w="794" w:type="dxa"/>
          </w:tcPr>
          <w:p w14:paraId="614F6CA9" w14:textId="77777777" w:rsidR="00511341" w:rsidRDefault="00511341" w:rsidP="00511341">
            <w:pPr>
              <w:pStyle w:val="TableParagraph"/>
              <w:spacing w:line="247" w:lineRule="exact"/>
              <w:ind w:left="33" w:right="10"/>
              <w:jc w:val="center"/>
            </w:pPr>
            <w:r>
              <w:rPr>
                <w:spacing w:val="-10"/>
              </w:rPr>
              <w:t>–</w:t>
            </w:r>
          </w:p>
        </w:tc>
        <w:tc>
          <w:tcPr>
            <w:tcW w:w="796" w:type="dxa"/>
          </w:tcPr>
          <w:p w14:paraId="3F0886D5" w14:textId="77777777" w:rsidR="00511341" w:rsidRDefault="00511341" w:rsidP="00511341">
            <w:pPr>
              <w:pStyle w:val="TableParagraph"/>
              <w:spacing w:line="247" w:lineRule="exact"/>
              <w:ind w:left="18" w:right="1"/>
              <w:jc w:val="center"/>
            </w:pPr>
            <w:r>
              <w:rPr>
                <w:spacing w:val="-10"/>
              </w:rPr>
              <w:t>–</w:t>
            </w:r>
          </w:p>
        </w:tc>
        <w:tc>
          <w:tcPr>
            <w:tcW w:w="792" w:type="dxa"/>
          </w:tcPr>
          <w:p w14:paraId="45296163" w14:textId="77777777" w:rsidR="00511341" w:rsidRDefault="00511341" w:rsidP="00511341">
            <w:pPr>
              <w:pStyle w:val="TableParagraph"/>
              <w:spacing w:line="247" w:lineRule="exact"/>
              <w:ind w:left="21" w:right="3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967" w:type="dxa"/>
          </w:tcPr>
          <w:p w14:paraId="5F89DBCB" w14:textId="77777777" w:rsidR="00511341" w:rsidRDefault="00511341" w:rsidP="00511341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994" w:type="dxa"/>
          </w:tcPr>
          <w:p w14:paraId="46C1E9DD" w14:textId="77777777" w:rsidR="00511341" w:rsidRDefault="00511341" w:rsidP="00511341">
            <w:pPr>
              <w:pStyle w:val="TableParagraph"/>
              <w:spacing w:line="247" w:lineRule="exact"/>
              <w:ind w:left="9"/>
              <w:jc w:val="center"/>
            </w:pPr>
            <w:r>
              <w:rPr>
                <w:spacing w:val="-5"/>
              </w:rPr>
              <w:t>00</w:t>
            </w:r>
          </w:p>
        </w:tc>
        <w:tc>
          <w:tcPr>
            <w:tcW w:w="1651" w:type="dxa"/>
          </w:tcPr>
          <w:p w14:paraId="1835AB70" w14:textId="77777777" w:rsidR="00511341" w:rsidRDefault="00511341" w:rsidP="00511341">
            <w:pPr>
              <w:pStyle w:val="TableParagraph"/>
              <w:spacing w:line="247" w:lineRule="exact"/>
              <w:ind w:left="14"/>
              <w:jc w:val="center"/>
            </w:pPr>
            <w:r>
              <w:rPr>
                <w:spacing w:val="-10"/>
              </w:rPr>
              <w:t>4</w:t>
            </w:r>
          </w:p>
        </w:tc>
      </w:tr>
      <w:tr w:rsidR="00511341" w14:paraId="14C6E23F" w14:textId="77777777" w:rsidTr="00511341">
        <w:trPr>
          <w:trHeight w:val="3535"/>
        </w:trPr>
        <w:tc>
          <w:tcPr>
            <w:tcW w:w="9318" w:type="dxa"/>
            <w:gridSpan w:val="8"/>
          </w:tcPr>
          <w:p w14:paraId="0E568C1E" w14:textId="77777777" w:rsidR="00511341" w:rsidRDefault="00511341" w:rsidP="00511341">
            <w:pPr>
              <w:pStyle w:val="TableParagraph"/>
              <w:spacing w:line="270" w:lineRule="exact"/>
              <w:ind w:left="115"/>
              <w:rPr>
                <w:b/>
                <w:sz w:val="24"/>
              </w:rPr>
            </w:pPr>
          </w:p>
          <w:p w14:paraId="294A23F5" w14:textId="77777777" w:rsidR="00511341" w:rsidRDefault="00511341" w:rsidP="00511341">
            <w:pPr>
              <w:pStyle w:val="TableParagraph"/>
              <w:spacing w:line="270" w:lineRule="exact"/>
              <w:ind w:left="115"/>
              <w:rPr>
                <w:b/>
                <w:spacing w:val="-2"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Objectives:</w:t>
            </w:r>
          </w:p>
          <w:p w14:paraId="1C52254E" w14:textId="77777777" w:rsidR="00511341" w:rsidRDefault="00511341" w:rsidP="00511341">
            <w:pPr>
              <w:pStyle w:val="TableParagraph"/>
              <w:spacing w:line="270" w:lineRule="exact"/>
              <w:ind w:left="115"/>
              <w:rPr>
                <w:b/>
                <w:spacing w:val="-2"/>
                <w:sz w:val="24"/>
              </w:rPr>
            </w:pPr>
          </w:p>
          <w:p w14:paraId="166DD6C3" w14:textId="77777777" w:rsidR="00511341" w:rsidRPr="00451686" w:rsidRDefault="00511341" w:rsidP="00511341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val="en-IN" w:eastAsia="en-IN"/>
              </w:rPr>
            </w:pPr>
            <w:r>
              <w:rPr>
                <w:color w:val="000000"/>
                <w:sz w:val="24"/>
                <w:szCs w:val="24"/>
                <w:lang w:val="en-IN" w:eastAsia="en-IN"/>
              </w:rPr>
              <w:t xml:space="preserve">  </w:t>
            </w:r>
            <w:r w:rsidRPr="00451686">
              <w:rPr>
                <w:color w:val="000000"/>
                <w:sz w:val="24"/>
                <w:szCs w:val="24"/>
                <w:lang w:val="en-IN" w:eastAsia="en-IN"/>
              </w:rPr>
              <w:t xml:space="preserve">This course will enable students to, </w:t>
            </w:r>
          </w:p>
          <w:p w14:paraId="0ED4BDE0" w14:textId="77777777" w:rsidR="00511341" w:rsidRPr="00451686" w:rsidRDefault="00511341" w:rsidP="00511341">
            <w:pPr>
              <w:pStyle w:val="ListParagraph"/>
              <w:widowControl/>
              <w:numPr>
                <w:ilvl w:val="0"/>
                <w:numId w:val="21"/>
              </w:numPr>
              <w:autoSpaceDE/>
              <w:autoSpaceDN/>
              <w:spacing w:line="360" w:lineRule="auto"/>
              <w:rPr>
                <w:sz w:val="24"/>
                <w:szCs w:val="24"/>
                <w:lang w:val="en-IN" w:eastAsia="en-IN"/>
              </w:rPr>
            </w:pPr>
            <w:r w:rsidRPr="00451686">
              <w:rPr>
                <w:color w:val="000000"/>
                <w:sz w:val="24"/>
                <w:szCs w:val="24"/>
                <w:lang w:val="en-IN" w:eastAsia="en-IN"/>
              </w:rPr>
              <w:t xml:space="preserve">Illustrate the Semantic Structure of HTML and CSS </w:t>
            </w:r>
          </w:p>
          <w:p w14:paraId="1284F559" w14:textId="77777777" w:rsidR="00511341" w:rsidRPr="00451686" w:rsidRDefault="00511341" w:rsidP="00511341">
            <w:pPr>
              <w:pStyle w:val="ListParagraph"/>
              <w:widowControl/>
              <w:numPr>
                <w:ilvl w:val="0"/>
                <w:numId w:val="21"/>
              </w:numPr>
              <w:autoSpaceDE/>
              <w:autoSpaceDN/>
              <w:spacing w:line="360" w:lineRule="auto"/>
              <w:rPr>
                <w:sz w:val="24"/>
                <w:szCs w:val="24"/>
                <w:lang w:val="en-IN" w:eastAsia="en-IN"/>
              </w:rPr>
            </w:pPr>
            <w:r w:rsidRPr="00451686">
              <w:rPr>
                <w:color w:val="000000"/>
                <w:sz w:val="24"/>
                <w:szCs w:val="24"/>
                <w:lang w:val="en-IN" w:eastAsia="en-IN"/>
              </w:rPr>
              <w:t xml:space="preserve">Compose forms and tables using HTML and CSS </w:t>
            </w:r>
          </w:p>
          <w:p w14:paraId="11C508F0" w14:textId="77777777" w:rsidR="00511341" w:rsidRPr="00451686" w:rsidRDefault="00511341" w:rsidP="00511341">
            <w:pPr>
              <w:pStyle w:val="ListParagraph"/>
              <w:widowControl/>
              <w:numPr>
                <w:ilvl w:val="0"/>
                <w:numId w:val="21"/>
              </w:numPr>
              <w:autoSpaceDE/>
              <w:autoSpaceDN/>
              <w:spacing w:line="360" w:lineRule="auto"/>
              <w:rPr>
                <w:sz w:val="24"/>
                <w:szCs w:val="24"/>
                <w:lang w:val="en-IN" w:eastAsia="en-IN"/>
              </w:rPr>
            </w:pPr>
            <w:r w:rsidRPr="00451686">
              <w:rPr>
                <w:color w:val="000000"/>
                <w:sz w:val="24"/>
                <w:szCs w:val="24"/>
                <w:lang w:val="en-IN" w:eastAsia="en-IN"/>
              </w:rPr>
              <w:t xml:space="preserve">Design Client-Side programs using JavaScript and Server-Side programs using PHP </w:t>
            </w:r>
          </w:p>
          <w:p w14:paraId="4EF49C1B" w14:textId="77777777" w:rsidR="00511341" w:rsidRPr="00451686" w:rsidRDefault="00511341" w:rsidP="00511341">
            <w:pPr>
              <w:pStyle w:val="ListParagraph"/>
              <w:widowControl/>
              <w:numPr>
                <w:ilvl w:val="0"/>
                <w:numId w:val="21"/>
              </w:numPr>
              <w:autoSpaceDE/>
              <w:autoSpaceDN/>
              <w:spacing w:line="360" w:lineRule="auto"/>
              <w:rPr>
                <w:sz w:val="24"/>
                <w:szCs w:val="24"/>
                <w:lang w:val="en-IN" w:eastAsia="en-IN"/>
              </w:rPr>
            </w:pPr>
            <w:r w:rsidRPr="00451686">
              <w:rPr>
                <w:color w:val="000000"/>
                <w:sz w:val="24"/>
                <w:szCs w:val="24"/>
                <w:lang w:val="en-IN" w:eastAsia="en-IN"/>
              </w:rPr>
              <w:t xml:space="preserve">Infer Object Oriented Programming capabilities of PHP </w:t>
            </w:r>
          </w:p>
          <w:p w14:paraId="19158523" w14:textId="77777777" w:rsidR="00511341" w:rsidRPr="00451686" w:rsidRDefault="00511341" w:rsidP="00511341">
            <w:pPr>
              <w:pStyle w:val="TableParagraph"/>
              <w:numPr>
                <w:ilvl w:val="0"/>
                <w:numId w:val="21"/>
              </w:numPr>
              <w:spacing w:line="360" w:lineRule="auto"/>
              <w:rPr>
                <w:b/>
                <w:sz w:val="24"/>
                <w:szCs w:val="24"/>
              </w:rPr>
            </w:pPr>
            <w:r w:rsidRPr="00451686">
              <w:rPr>
                <w:color w:val="000000"/>
                <w:sz w:val="24"/>
                <w:szCs w:val="24"/>
                <w:lang w:val="en-IN" w:eastAsia="en-IN"/>
              </w:rPr>
              <w:t>Integrating PHP in HTML to access data from backend.</w:t>
            </w:r>
          </w:p>
          <w:p w14:paraId="69A15492" w14:textId="77777777" w:rsidR="00511341" w:rsidRDefault="00511341" w:rsidP="00511341">
            <w:pPr>
              <w:pStyle w:val="TableParagraph"/>
              <w:spacing w:before="144" w:line="240" w:lineRule="auto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Outcomes:</w:t>
            </w:r>
          </w:p>
          <w:p w14:paraId="6D366277" w14:textId="77777777" w:rsidR="00511341" w:rsidRPr="00F4326B" w:rsidRDefault="00511341" w:rsidP="00511341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val="en-IN" w:eastAsia="en-IN"/>
              </w:rPr>
            </w:pPr>
            <w:r>
              <w:rPr>
                <w:color w:val="000000"/>
                <w:sz w:val="24"/>
                <w:szCs w:val="24"/>
                <w:lang w:val="en-IN" w:eastAsia="en-IN"/>
              </w:rPr>
              <w:t xml:space="preserve">  </w:t>
            </w:r>
            <w:r w:rsidRPr="00F4326B">
              <w:rPr>
                <w:color w:val="000000"/>
                <w:sz w:val="24"/>
                <w:szCs w:val="24"/>
                <w:lang w:val="en-IN" w:eastAsia="en-IN"/>
              </w:rPr>
              <w:t xml:space="preserve">At the end of the course, the student will be able to: </w:t>
            </w:r>
          </w:p>
          <w:p w14:paraId="5A6C71FB" w14:textId="77777777" w:rsidR="00511341" w:rsidRPr="00F4326B" w:rsidRDefault="00511341" w:rsidP="00511341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F4326B">
              <w:rPr>
                <w:color w:val="000000"/>
                <w:sz w:val="24"/>
                <w:szCs w:val="24"/>
                <w:lang w:val="en-IN" w:eastAsia="en-IN"/>
              </w:rPr>
              <w:t xml:space="preserve">Acquire the fundamentals of HTML and CSS, including semantic markup and the box </w:t>
            </w:r>
          </w:p>
          <w:p w14:paraId="0D5D82AD" w14:textId="77777777" w:rsidR="00511341" w:rsidRPr="00F4326B" w:rsidRDefault="00511341" w:rsidP="00511341">
            <w:pPr>
              <w:pStyle w:val="ListParagraph"/>
              <w:widowControl/>
              <w:autoSpaceDE/>
              <w:autoSpaceDN/>
              <w:spacing w:line="360" w:lineRule="auto"/>
              <w:ind w:left="720" w:firstLine="0"/>
              <w:jc w:val="both"/>
              <w:rPr>
                <w:sz w:val="24"/>
                <w:szCs w:val="24"/>
                <w:lang w:val="en-IN" w:eastAsia="en-IN"/>
              </w:rPr>
            </w:pPr>
            <w:r w:rsidRPr="00F4326B">
              <w:rPr>
                <w:color w:val="000000"/>
                <w:sz w:val="24"/>
                <w:szCs w:val="24"/>
                <w:lang w:val="en-IN" w:eastAsia="en-IN"/>
              </w:rPr>
              <w:t xml:space="preserve">model. </w:t>
            </w:r>
          </w:p>
          <w:p w14:paraId="576AEE2E" w14:textId="77777777" w:rsidR="00511341" w:rsidRPr="001A16E7" w:rsidRDefault="00511341" w:rsidP="00511341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F4326B">
              <w:rPr>
                <w:color w:val="000000"/>
                <w:sz w:val="24"/>
                <w:szCs w:val="24"/>
                <w:lang w:val="en-IN" w:eastAsia="en-IN"/>
              </w:rPr>
              <w:t xml:space="preserve">Develop structured tables and forms with accessibility features and implement responsive </w:t>
            </w:r>
            <w:r w:rsidRPr="001A16E7">
              <w:rPr>
                <w:color w:val="000000"/>
                <w:sz w:val="24"/>
                <w:szCs w:val="24"/>
                <w:lang w:val="en-IN" w:eastAsia="en-IN"/>
              </w:rPr>
              <w:t xml:space="preserve">layouts using CSS frameworks. </w:t>
            </w:r>
          </w:p>
          <w:p w14:paraId="3C40318E" w14:textId="77777777" w:rsidR="00511341" w:rsidRPr="001A16E7" w:rsidRDefault="00511341" w:rsidP="00511341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F4326B">
              <w:rPr>
                <w:color w:val="000000"/>
                <w:sz w:val="24"/>
                <w:szCs w:val="24"/>
                <w:lang w:val="en-IN" w:eastAsia="en-IN"/>
              </w:rPr>
              <w:t xml:space="preserve">Utilize JavaScript for client-side scripting, DOM manipulation, event handling, and media </w:t>
            </w:r>
            <w:r w:rsidRPr="001A16E7">
              <w:rPr>
                <w:color w:val="000000"/>
                <w:sz w:val="24"/>
                <w:szCs w:val="24"/>
                <w:lang w:val="en-IN" w:eastAsia="en-IN"/>
              </w:rPr>
              <w:t xml:space="preserve">integration. </w:t>
            </w:r>
          </w:p>
          <w:p w14:paraId="05B9DC12" w14:textId="77777777" w:rsidR="00511341" w:rsidRPr="00F4326B" w:rsidRDefault="00511341" w:rsidP="00511341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F4326B">
              <w:rPr>
                <w:color w:val="000000"/>
                <w:sz w:val="24"/>
                <w:szCs w:val="24"/>
                <w:lang w:val="en-IN" w:eastAsia="en-IN"/>
              </w:rPr>
              <w:t xml:space="preserve">Implement server-side development using PHP, handling user input, file operations. </w:t>
            </w:r>
          </w:p>
          <w:p w14:paraId="463C5CF4" w14:textId="77777777" w:rsidR="00511341" w:rsidRDefault="00511341" w:rsidP="00511341">
            <w:pPr>
              <w:pStyle w:val="TableParagraph"/>
              <w:numPr>
                <w:ilvl w:val="0"/>
                <w:numId w:val="22"/>
              </w:numPr>
              <w:tabs>
                <w:tab w:val="left" w:pos="834"/>
              </w:tabs>
              <w:spacing w:before="134" w:line="360" w:lineRule="auto"/>
              <w:jc w:val="both"/>
              <w:rPr>
                <w:rFonts w:ascii="Wingdings" w:hAnsi="Wingdings"/>
              </w:rPr>
            </w:pPr>
            <w:r w:rsidRPr="00F4326B">
              <w:rPr>
                <w:color w:val="000000"/>
                <w:sz w:val="24"/>
                <w:szCs w:val="24"/>
                <w:lang w:val="en-IN" w:eastAsia="en-IN"/>
              </w:rPr>
              <w:t>Apply OOP Concepts in PHP and integrate MySQL for database management.</w:t>
            </w:r>
          </w:p>
        </w:tc>
      </w:tr>
    </w:tbl>
    <w:p w14:paraId="4FEB8F00" w14:textId="77777777" w:rsidR="003107CB" w:rsidRDefault="003107CB">
      <w:pPr>
        <w:pStyle w:val="ListParagraph"/>
        <w:numPr>
          <w:ilvl w:val="0"/>
          <w:numId w:val="4"/>
        </w:numPr>
        <w:rPr>
          <w:sz w:val="24"/>
        </w:rPr>
        <w:sectPr w:rsidR="003107CB">
          <w:pgSz w:w="12240" w:h="15840"/>
          <w:pgMar w:top="620" w:right="1080" w:bottom="280" w:left="36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AD9D456" w14:textId="77777777" w:rsidR="003107CB" w:rsidRDefault="00C75B89">
      <w:pPr>
        <w:pStyle w:val="Heading1"/>
        <w:spacing w:before="83"/>
      </w:pPr>
      <w:r>
        <w:rPr>
          <w:noProof/>
          <w:lang w:val="en-IN" w:eastAsia="en-IN"/>
        </w:rPr>
        <w:drawing>
          <wp:anchor distT="0" distB="0" distL="0" distR="0" simplePos="0" relativeHeight="251659776" behindDoc="0" locked="0" layoutInCell="1" allowOverlap="1" wp14:anchorId="010B5A9B" wp14:editId="2B9FA927">
            <wp:simplePos x="0" y="0"/>
            <wp:positionH relativeFrom="page">
              <wp:posOffset>514985</wp:posOffset>
            </wp:positionH>
            <wp:positionV relativeFrom="paragraph">
              <wp:posOffset>180975</wp:posOffset>
            </wp:positionV>
            <wp:extent cx="961390" cy="1172210"/>
            <wp:effectExtent l="0" t="0" r="0" b="0"/>
            <wp:wrapNone/>
            <wp:docPr id="40" name="Image 40" descr="KISHKINDA_UNIVERSITY_LOGO_FINAL_001 (1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 descr="KISHKINDA_UNIVERSITY_LOGO_FINAL_001 (1)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1586" cy="117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KISHKINDA</w:t>
      </w:r>
      <w:r>
        <w:rPr>
          <w:color w:val="FF0000"/>
          <w:spacing w:val="-11"/>
        </w:rPr>
        <w:t xml:space="preserve"> </w:t>
      </w:r>
      <w:r>
        <w:rPr>
          <w:color w:val="FF0000"/>
          <w:spacing w:val="-2"/>
        </w:rPr>
        <w:t>UNIVERSITY</w:t>
      </w:r>
    </w:p>
    <w:p w14:paraId="31B398D9" w14:textId="77777777" w:rsidR="003107CB" w:rsidRDefault="00C75B89">
      <w:pPr>
        <w:spacing w:before="3"/>
        <w:ind w:left="1326" w:right="50"/>
        <w:jc w:val="center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(A</w:t>
      </w:r>
      <w:r>
        <w:rPr>
          <w:rFonts w:ascii="Cambria"/>
          <w:b/>
          <w:spacing w:val="-3"/>
          <w:sz w:val="24"/>
        </w:rPr>
        <w:t xml:space="preserve"> </w:t>
      </w:r>
      <w:r>
        <w:rPr>
          <w:rFonts w:ascii="Cambria"/>
          <w:b/>
          <w:spacing w:val="-2"/>
          <w:sz w:val="24"/>
        </w:rPr>
        <w:t>StatePrivateUniversityEstablishedbytheKarnatakaActNo.20of2023)</w:t>
      </w:r>
    </w:p>
    <w:p w14:paraId="51FB79BF" w14:textId="77777777" w:rsidR="003107CB" w:rsidRPr="00EC1C27" w:rsidRDefault="00C75B89">
      <w:pPr>
        <w:spacing w:before="240"/>
        <w:ind w:left="1326" w:right="4"/>
        <w:jc w:val="center"/>
        <w:rPr>
          <w:b/>
          <w:sz w:val="32"/>
          <w:szCs w:val="32"/>
        </w:rPr>
      </w:pPr>
      <w:r w:rsidRPr="00EC1C27">
        <w:rPr>
          <w:b/>
          <w:sz w:val="32"/>
          <w:szCs w:val="32"/>
        </w:rPr>
        <w:t>Faculty</w:t>
      </w:r>
      <w:r w:rsidRPr="00EC1C27">
        <w:rPr>
          <w:b/>
          <w:spacing w:val="-4"/>
          <w:sz w:val="32"/>
          <w:szCs w:val="32"/>
        </w:rPr>
        <w:t xml:space="preserve"> </w:t>
      </w:r>
      <w:r w:rsidRPr="00EC1C27">
        <w:rPr>
          <w:b/>
          <w:sz w:val="32"/>
          <w:szCs w:val="32"/>
        </w:rPr>
        <w:t>of</w:t>
      </w:r>
      <w:r w:rsidRPr="00EC1C27">
        <w:rPr>
          <w:b/>
          <w:spacing w:val="-2"/>
          <w:sz w:val="32"/>
          <w:szCs w:val="32"/>
        </w:rPr>
        <w:t xml:space="preserve"> </w:t>
      </w:r>
      <w:r w:rsidRPr="00EC1C27">
        <w:rPr>
          <w:b/>
          <w:sz w:val="32"/>
          <w:szCs w:val="32"/>
        </w:rPr>
        <w:t>Engineering</w:t>
      </w:r>
      <w:r w:rsidRPr="00EC1C27">
        <w:rPr>
          <w:b/>
          <w:spacing w:val="-2"/>
          <w:sz w:val="32"/>
          <w:szCs w:val="32"/>
        </w:rPr>
        <w:t xml:space="preserve"> </w:t>
      </w:r>
      <w:r w:rsidRPr="00EC1C27">
        <w:rPr>
          <w:b/>
          <w:sz w:val="32"/>
          <w:szCs w:val="32"/>
        </w:rPr>
        <w:t>&amp;</w:t>
      </w:r>
      <w:r w:rsidRPr="00EC1C27">
        <w:rPr>
          <w:b/>
          <w:spacing w:val="-2"/>
          <w:sz w:val="32"/>
          <w:szCs w:val="32"/>
        </w:rPr>
        <w:t xml:space="preserve"> Technology</w:t>
      </w:r>
    </w:p>
    <w:p w14:paraId="377A8814" w14:textId="77777777" w:rsidR="003107CB" w:rsidRPr="00EC1C27" w:rsidRDefault="00C75B89">
      <w:pPr>
        <w:spacing w:before="267"/>
        <w:ind w:left="2179"/>
        <w:rPr>
          <w:b/>
          <w:sz w:val="28"/>
          <w:szCs w:val="28"/>
        </w:rPr>
      </w:pPr>
      <w:r w:rsidRPr="00EC1C27">
        <w:rPr>
          <w:b/>
          <w:sz w:val="28"/>
          <w:szCs w:val="28"/>
        </w:rPr>
        <w:t>DEPARTMENT</w:t>
      </w:r>
      <w:r w:rsidRPr="00EC1C27">
        <w:rPr>
          <w:b/>
          <w:spacing w:val="-9"/>
          <w:sz w:val="28"/>
          <w:szCs w:val="28"/>
        </w:rPr>
        <w:t xml:space="preserve"> </w:t>
      </w:r>
      <w:r w:rsidRPr="00EC1C27">
        <w:rPr>
          <w:b/>
          <w:sz w:val="28"/>
          <w:szCs w:val="28"/>
        </w:rPr>
        <w:t>OF</w:t>
      </w:r>
      <w:r w:rsidRPr="00EC1C27">
        <w:rPr>
          <w:b/>
          <w:spacing w:val="-6"/>
          <w:sz w:val="28"/>
          <w:szCs w:val="28"/>
        </w:rPr>
        <w:t xml:space="preserve"> </w:t>
      </w:r>
      <w:r w:rsidRPr="00EC1C27">
        <w:rPr>
          <w:b/>
          <w:sz w:val="28"/>
          <w:szCs w:val="28"/>
        </w:rPr>
        <w:t>COMPUTER</w:t>
      </w:r>
      <w:r w:rsidRPr="00EC1C27">
        <w:rPr>
          <w:b/>
          <w:spacing w:val="-7"/>
          <w:sz w:val="28"/>
          <w:szCs w:val="28"/>
        </w:rPr>
        <w:t xml:space="preserve"> </w:t>
      </w:r>
      <w:r w:rsidRPr="00EC1C27">
        <w:rPr>
          <w:b/>
          <w:sz w:val="28"/>
          <w:szCs w:val="28"/>
        </w:rPr>
        <w:t>SCIENCE</w:t>
      </w:r>
      <w:r w:rsidRPr="00EC1C27">
        <w:rPr>
          <w:b/>
          <w:spacing w:val="-7"/>
          <w:sz w:val="28"/>
          <w:szCs w:val="28"/>
        </w:rPr>
        <w:t xml:space="preserve"> </w:t>
      </w:r>
      <w:r w:rsidRPr="00EC1C27">
        <w:rPr>
          <w:b/>
          <w:sz w:val="28"/>
          <w:szCs w:val="28"/>
        </w:rPr>
        <w:t>AND</w:t>
      </w:r>
      <w:r w:rsidRPr="00EC1C27">
        <w:rPr>
          <w:b/>
          <w:spacing w:val="-6"/>
          <w:sz w:val="28"/>
          <w:szCs w:val="28"/>
        </w:rPr>
        <w:t xml:space="preserve"> </w:t>
      </w:r>
      <w:r w:rsidRPr="00EC1C27">
        <w:rPr>
          <w:b/>
          <w:spacing w:val="-2"/>
          <w:sz w:val="28"/>
          <w:szCs w:val="28"/>
        </w:rPr>
        <w:t>ENGINEERING</w:t>
      </w:r>
    </w:p>
    <w:p w14:paraId="72C32C1F" w14:textId="77777777" w:rsidR="003107CB" w:rsidRDefault="003107CB">
      <w:pPr>
        <w:pStyle w:val="BodyText"/>
        <w:spacing w:before="1"/>
        <w:ind w:left="0"/>
        <w:rPr>
          <w:b/>
          <w:sz w:val="28"/>
        </w:rPr>
      </w:pPr>
    </w:p>
    <w:p w14:paraId="70A9A017" w14:textId="2FAE88B6" w:rsidR="003107CB" w:rsidRDefault="0039599E" w:rsidP="00F07C5A">
      <w:pPr>
        <w:tabs>
          <w:tab w:val="left" w:pos="7561"/>
        </w:tabs>
        <w:spacing w:before="1" w:line="480" w:lineRule="auto"/>
        <w:ind w:left="426" w:right="27"/>
        <w:rPr>
          <w:b/>
          <w:sz w:val="24"/>
          <w:szCs w:val="24"/>
        </w:rPr>
      </w:pPr>
      <w:r w:rsidRPr="00EC1C27">
        <w:rPr>
          <w:b/>
          <w:sz w:val="24"/>
          <w:szCs w:val="24"/>
        </w:rPr>
        <w:t xml:space="preserve">Subject Name: Web Technologies Lab   </w:t>
      </w:r>
      <w:r w:rsidR="00F07C5A">
        <w:rPr>
          <w:b/>
          <w:sz w:val="24"/>
          <w:szCs w:val="24"/>
        </w:rPr>
        <w:t xml:space="preserve">            </w:t>
      </w:r>
      <w:r w:rsidRPr="00EC1C27">
        <w:rPr>
          <w:b/>
          <w:spacing w:val="-2"/>
          <w:sz w:val="24"/>
          <w:szCs w:val="24"/>
        </w:rPr>
        <w:t>Subject Code: 23CSE510</w:t>
      </w:r>
      <w:r w:rsidR="00F07C5A">
        <w:rPr>
          <w:b/>
          <w:sz w:val="24"/>
          <w:szCs w:val="24"/>
        </w:rPr>
        <w:t xml:space="preserve">                  </w:t>
      </w:r>
      <w:r w:rsidRPr="00EC1C27">
        <w:rPr>
          <w:b/>
          <w:sz w:val="24"/>
          <w:szCs w:val="24"/>
        </w:rPr>
        <w:t>Semester: 5</w:t>
      </w:r>
      <w:r w:rsidRPr="00EC1C27">
        <w:rPr>
          <w:b/>
          <w:sz w:val="24"/>
          <w:szCs w:val="24"/>
          <w:vertAlign w:val="superscript"/>
        </w:rPr>
        <w:t>TH</w:t>
      </w:r>
      <w:r w:rsidRPr="00EC1C27">
        <w:rPr>
          <w:b/>
          <w:sz w:val="24"/>
          <w:szCs w:val="24"/>
        </w:rPr>
        <w:t xml:space="preserve"> </w:t>
      </w:r>
    </w:p>
    <w:tbl>
      <w:tblPr>
        <w:tblW w:w="0" w:type="auto"/>
        <w:tblInd w:w="9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6402"/>
        <w:gridCol w:w="1682"/>
      </w:tblGrid>
      <w:tr w:rsidR="00F07C5A" w14:paraId="17A7C5B0" w14:textId="77777777" w:rsidTr="00D76951">
        <w:trPr>
          <w:trHeight w:val="825"/>
        </w:trPr>
        <w:tc>
          <w:tcPr>
            <w:tcW w:w="1550" w:type="dxa"/>
          </w:tcPr>
          <w:p w14:paraId="2B6306A2" w14:textId="77777777" w:rsidR="00F07C5A" w:rsidRDefault="00F07C5A" w:rsidP="00D76951">
            <w:pPr>
              <w:pStyle w:val="TableParagraph"/>
              <w:spacing w:before="203" w:line="240" w:lineRule="auto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CONo.</w:t>
            </w:r>
          </w:p>
        </w:tc>
        <w:tc>
          <w:tcPr>
            <w:tcW w:w="6402" w:type="dxa"/>
          </w:tcPr>
          <w:p w14:paraId="11023452" w14:textId="77777777" w:rsidR="00F07C5A" w:rsidRDefault="00F07C5A" w:rsidP="00D76951">
            <w:pPr>
              <w:pStyle w:val="TableParagraph"/>
              <w:spacing w:before="203" w:line="240" w:lineRule="auto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Outcome</w:t>
            </w:r>
          </w:p>
        </w:tc>
        <w:tc>
          <w:tcPr>
            <w:tcW w:w="1682" w:type="dxa"/>
          </w:tcPr>
          <w:p w14:paraId="1C9DDB7F" w14:textId="77777777" w:rsidR="00F07C5A" w:rsidRDefault="00F07C5A" w:rsidP="00D76951">
            <w:pPr>
              <w:pStyle w:val="TableParagraph"/>
              <w:spacing w:line="273" w:lineRule="exact"/>
              <w:ind w:left="20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Taxonomy</w:t>
            </w:r>
          </w:p>
          <w:p w14:paraId="6EFA6955" w14:textId="77777777" w:rsidR="00F07C5A" w:rsidRDefault="00F07C5A" w:rsidP="00D76951">
            <w:pPr>
              <w:pStyle w:val="TableParagraph"/>
              <w:spacing w:before="137" w:line="240" w:lineRule="auto"/>
              <w:ind w:left="20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</w:p>
        </w:tc>
      </w:tr>
      <w:tr w:rsidR="00F07C5A" w14:paraId="5DB0A0E7" w14:textId="77777777" w:rsidTr="00D76951">
        <w:trPr>
          <w:trHeight w:val="830"/>
        </w:trPr>
        <w:tc>
          <w:tcPr>
            <w:tcW w:w="1550" w:type="dxa"/>
          </w:tcPr>
          <w:p w14:paraId="1A57A251" w14:textId="201AAEF8" w:rsidR="00F07C5A" w:rsidRDefault="00F07C5A" w:rsidP="00D76951">
            <w:pPr>
              <w:pStyle w:val="TableParagraph"/>
              <w:spacing w:before="207" w:line="240" w:lineRule="auto"/>
              <w:ind w:left="26" w:righ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23CS</w:t>
            </w:r>
            <w:r w:rsidR="0066683E">
              <w:rPr>
                <w:b/>
                <w:spacing w:val="-2"/>
                <w:sz w:val="24"/>
              </w:rPr>
              <w:t>E510</w:t>
            </w:r>
            <w:r>
              <w:rPr>
                <w:b/>
                <w:spacing w:val="-2"/>
                <w:sz w:val="24"/>
              </w:rPr>
              <w:t>.1</w:t>
            </w:r>
          </w:p>
        </w:tc>
        <w:tc>
          <w:tcPr>
            <w:tcW w:w="6402" w:type="dxa"/>
          </w:tcPr>
          <w:p w14:paraId="66695129" w14:textId="5A279E6E" w:rsidR="00F07C5A" w:rsidRPr="001A16E7" w:rsidRDefault="001A16E7" w:rsidP="001A16E7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1A16E7">
              <w:rPr>
                <w:color w:val="000000"/>
                <w:sz w:val="24"/>
                <w:szCs w:val="24"/>
                <w:lang w:val="en-IN" w:eastAsia="en-IN"/>
              </w:rPr>
              <w:t xml:space="preserve">Acquire the fundamentals of HTML and CSS, including semantic markup and the box model. </w:t>
            </w:r>
          </w:p>
        </w:tc>
        <w:tc>
          <w:tcPr>
            <w:tcW w:w="1682" w:type="dxa"/>
          </w:tcPr>
          <w:p w14:paraId="715B7BFE" w14:textId="46AD4517" w:rsidR="00F07C5A" w:rsidRDefault="000F2FD3" w:rsidP="00D76951">
            <w:pPr>
              <w:pStyle w:val="TableParagraph"/>
              <w:spacing w:before="97" w:line="240" w:lineRule="auto"/>
              <w:ind w:left="2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Understanding</w:t>
            </w:r>
          </w:p>
        </w:tc>
      </w:tr>
      <w:tr w:rsidR="00F07C5A" w14:paraId="49DFC8F4" w14:textId="77777777" w:rsidTr="00D76951">
        <w:trPr>
          <w:trHeight w:val="613"/>
        </w:trPr>
        <w:tc>
          <w:tcPr>
            <w:tcW w:w="1550" w:type="dxa"/>
          </w:tcPr>
          <w:p w14:paraId="5C19B1D5" w14:textId="725B5653" w:rsidR="00F07C5A" w:rsidRDefault="00F07C5A" w:rsidP="00D76951">
            <w:pPr>
              <w:pStyle w:val="TableParagraph"/>
              <w:spacing w:before="97" w:line="240" w:lineRule="auto"/>
              <w:ind w:left="26" w:righ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23CS</w:t>
            </w:r>
            <w:r w:rsidR="0066683E">
              <w:rPr>
                <w:b/>
                <w:spacing w:val="-2"/>
                <w:sz w:val="24"/>
              </w:rPr>
              <w:t>E510</w:t>
            </w:r>
            <w:r>
              <w:rPr>
                <w:b/>
                <w:spacing w:val="-2"/>
                <w:sz w:val="24"/>
              </w:rPr>
              <w:t>.2</w:t>
            </w:r>
          </w:p>
        </w:tc>
        <w:tc>
          <w:tcPr>
            <w:tcW w:w="6402" w:type="dxa"/>
          </w:tcPr>
          <w:p w14:paraId="60C81224" w14:textId="202F2F9D" w:rsidR="00F07C5A" w:rsidRDefault="001A16E7" w:rsidP="001A16E7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</w:rPr>
            </w:pPr>
            <w:r w:rsidRPr="001A16E7">
              <w:rPr>
                <w:color w:val="000000"/>
                <w:sz w:val="24"/>
                <w:szCs w:val="24"/>
                <w:lang w:val="en-IN" w:eastAsia="en-IN"/>
              </w:rPr>
              <w:t xml:space="preserve">Develop structured tables and forms with accessibility features and implement responsive layouts using CSS frameworks. </w:t>
            </w:r>
          </w:p>
        </w:tc>
        <w:tc>
          <w:tcPr>
            <w:tcW w:w="1682" w:type="dxa"/>
          </w:tcPr>
          <w:p w14:paraId="766CE024" w14:textId="2B90CAB6" w:rsidR="00F07C5A" w:rsidRDefault="000F2FD3" w:rsidP="00D76951">
            <w:pPr>
              <w:pStyle w:val="TableParagraph"/>
              <w:spacing w:line="268" w:lineRule="exact"/>
              <w:ind w:left="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Applying</w:t>
            </w:r>
          </w:p>
        </w:tc>
      </w:tr>
      <w:tr w:rsidR="00F07C5A" w14:paraId="4A2D8F8F" w14:textId="77777777" w:rsidTr="00D76951">
        <w:trPr>
          <w:trHeight w:val="613"/>
        </w:trPr>
        <w:tc>
          <w:tcPr>
            <w:tcW w:w="1550" w:type="dxa"/>
          </w:tcPr>
          <w:p w14:paraId="292D067E" w14:textId="3B1D41CD" w:rsidR="00F07C5A" w:rsidRDefault="00F07C5A" w:rsidP="00D76951">
            <w:pPr>
              <w:pStyle w:val="TableParagraph"/>
              <w:spacing w:before="95" w:line="240" w:lineRule="auto"/>
              <w:ind w:left="26" w:righ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23CS</w:t>
            </w:r>
            <w:r w:rsidR="0066683E">
              <w:rPr>
                <w:b/>
                <w:spacing w:val="-2"/>
                <w:sz w:val="24"/>
              </w:rPr>
              <w:t>E510</w:t>
            </w:r>
            <w:r>
              <w:rPr>
                <w:b/>
                <w:spacing w:val="-2"/>
                <w:sz w:val="24"/>
              </w:rPr>
              <w:t>.3</w:t>
            </w:r>
          </w:p>
        </w:tc>
        <w:tc>
          <w:tcPr>
            <w:tcW w:w="6402" w:type="dxa"/>
          </w:tcPr>
          <w:p w14:paraId="3F5EDF0C" w14:textId="78C22B15" w:rsidR="00F07C5A" w:rsidRDefault="001A16E7" w:rsidP="001A16E7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</w:rPr>
            </w:pPr>
            <w:r w:rsidRPr="001A16E7">
              <w:rPr>
                <w:color w:val="000000"/>
                <w:sz w:val="24"/>
                <w:szCs w:val="24"/>
                <w:lang w:val="en-IN" w:eastAsia="en-IN"/>
              </w:rPr>
              <w:t xml:space="preserve">Utilize JavaScript for client-side scripting, DOM manipulation, event handling, and media integration. </w:t>
            </w:r>
          </w:p>
        </w:tc>
        <w:tc>
          <w:tcPr>
            <w:tcW w:w="1682" w:type="dxa"/>
          </w:tcPr>
          <w:p w14:paraId="359FAFF1" w14:textId="77777777" w:rsidR="00F07C5A" w:rsidRDefault="00F07C5A" w:rsidP="00D76951">
            <w:pPr>
              <w:pStyle w:val="TableParagraph"/>
              <w:spacing w:line="265" w:lineRule="exact"/>
              <w:ind w:left="2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Applying</w:t>
            </w:r>
          </w:p>
        </w:tc>
      </w:tr>
      <w:tr w:rsidR="00F07C5A" w14:paraId="2A0A92CD" w14:textId="77777777" w:rsidTr="00D76951">
        <w:trPr>
          <w:trHeight w:val="614"/>
        </w:trPr>
        <w:tc>
          <w:tcPr>
            <w:tcW w:w="1550" w:type="dxa"/>
          </w:tcPr>
          <w:p w14:paraId="50E94713" w14:textId="7EA3FEB0" w:rsidR="00F07C5A" w:rsidRDefault="00F07C5A" w:rsidP="00D76951">
            <w:pPr>
              <w:pStyle w:val="TableParagraph"/>
              <w:spacing w:before="95" w:line="240" w:lineRule="auto"/>
              <w:ind w:left="26" w:righ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23CS</w:t>
            </w:r>
            <w:r w:rsidR="001A16E7">
              <w:rPr>
                <w:b/>
                <w:spacing w:val="-2"/>
                <w:sz w:val="24"/>
              </w:rPr>
              <w:t>E510</w:t>
            </w:r>
            <w:r>
              <w:rPr>
                <w:b/>
                <w:spacing w:val="-2"/>
                <w:sz w:val="24"/>
              </w:rPr>
              <w:t>.4</w:t>
            </w:r>
          </w:p>
        </w:tc>
        <w:tc>
          <w:tcPr>
            <w:tcW w:w="6402" w:type="dxa"/>
          </w:tcPr>
          <w:p w14:paraId="205893D9" w14:textId="2A98C59D" w:rsidR="00F07C5A" w:rsidRDefault="001A16E7" w:rsidP="001A16E7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</w:rPr>
            </w:pPr>
            <w:r w:rsidRPr="001A16E7">
              <w:rPr>
                <w:color w:val="000000"/>
                <w:sz w:val="24"/>
                <w:szCs w:val="24"/>
                <w:lang w:val="en-IN" w:eastAsia="en-IN"/>
              </w:rPr>
              <w:t xml:space="preserve">Implement server-side development using PHP, handling user input, file operations. </w:t>
            </w:r>
          </w:p>
        </w:tc>
        <w:tc>
          <w:tcPr>
            <w:tcW w:w="1682" w:type="dxa"/>
          </w:tcPr>
          <w:p w14:paraId="012CAD8C" w14:textId="77777777" w:rsidR="00F07C5A" w:rsidRDefault="00F07C5A" w:rsidP="00D76951">
            <w:pPr>
              <w:pStyle w:val="TableParagraph"/>
              <w:spacing w:line="265" w:lineRule="exact"/>
              <w:ind w:left="2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Applying</w:t>
            </w:r>
          </w:p>
        </w:tc>
      </w:tr>
      <w:tr w:rsidR="0066683E" w14:paraId="1F6A2FAB" w14:textId="77777777" w:rsidTr="00D76951">
        <w:trPr>
          <w:trHeight w:val="614"/>
        </w:trPr>
        <w:tc>
          <w:tcPr>
            <w:tcW w:w="1550" w:type="dxa"/>
          </w:tcPr>
          <w:p w14:paraId="7BE0EAA3" w14:textId="1AF9D643" w:rsidR="0066683E" w:rsidRDefault="001A16E7" w:rsidP="00D76951">
            <w:pPr>
              <w:pStyle w:val="TableParagraph"/>
              <w:spacing w:before="95" w:line="240" w:lineRule="auto"/>
              <w:ind w:left="26" w:right="7"/>
              <w:jc w:val="center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23CSE510.5</w:t>
            </w:r>
          </w:p>
        </w:tc>
        <w:tc>
          <w:tcPr>
            <w:tcW w:w="6402" w:type="dxa"/>
          </w:tcPr>
          <w:p w14:paraId="7E9675C8" w14:textId="129340DD" w:rsidR="0066683E" w:rsidRDefault="001A16E7" w:rsidP="001A16E7">
            <w:pPr>
              <w:pStyle w:val="TableParagraph"/>
              <w:spacing w:before="85" w:line="240" w:lineRule="auto"/>
              <w:rPr>
                <w:sz w:val="24"/>
              </w:rPr>
            </w:pPr>
            <w:r w:rsidRPr="00F4326B">
              <w:rPr>
                <w:color w:val="000000"/>
                <w:sz w:val="24"/>
                <w:szCs w:val="24"/>
                <w:lang w:val="en-IN" w:eastAsia="en-IN"/>
              </w:rPr>
              <w:t>Apply OOP Concepts in PHP and integrate MySQL for database management.</w:t>
            </w:r>
          </w:p>
        </w:tc>
        <w:tc>
          <w:tcPr>
            <w:tcW w:w="1682" w:type="dxa"/>
          </w:tcPr>
          <w:p w14:paraId="6D31828C" w14:textId="206E889B" w:rsidR="0066683E" w:rsidRDefault="001A16E7" w:rsidP="00D76951">
            <w:pPr>
              <w:pStyle w:val="TableParagraph"/>
              <w:spacing w:line="265" w:lineRule="exact"/>
              <w:ind w:left="20" w:right="7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Applying</w:t>
            </w:r>
          </w:p>
        </w:tc>
      </w:tr>
    </w:tbl>
    <w:p w14:paraId="693E195D" w14:textId="45CF820E" w:rsidR="00F4326B" w:rsidRDefault="0003261D" w:rsidP="00F321DB">
      <w:pPr>
        <w:pStyle w:val="Heading3"/>
        <w:numPr>
          <w:ilvl w:val="0"/>
          <w:numId w:val="3"/>
        </w:numPr>
        <w:tabs>
          <w:tab w:val="left" w:pos="1134"/>
        </w:tabs>
        <w:spacing w:before="261" w:line="360" w:lineRule="auto"/>
        <w:ind w:hanging="731"/>
        <w:jc w:val="left"/>
        <w:rPr>
          <w:u w:val="none"/>
        </w:rPr>
      </w:pPr>
      <w:r>
        <w:rPr>
          <w:u w:val="none"/>
        </w:rPr>
        <w:t>Case</w:t>
      </w:r>
      <w:r>
        <w:rPr>
          <w:spacing w:val="-1"/>
          <w:u w:val="none"/>
        </w:rPr>
        <w:t xml:space="preserve"> </w:t>
      </w:r>
      <w:r>
        <w:rPr>
          <w:spacing w:val="-2"/>
          <w:u w:val="none"/>
        </w:rPr>
        <w:t>Study</w:t>
      </w:r>
    </w:p>
    <w:p w14:paraId="0E5FEF09" w14:textId="1025518A" w:rsidR="00F4326B" w:rsidRDefault="00F321DB" w:rsidP="00F321DB">
      <w:pPr>
        <w:pStyle w:val="BodyText"/>
        <w:spacing w:line="360" w:lineRule="auto"/>
        <w:ind w:right="362" w:hanging="229"/>
      </w:pPr>
      <w:r>
        <w:t xml:space="preserve">      </w:t>
      </w:r>
      <w:r w:rsidR="00F4326B">
        <w:t>Perform</w:t>
      </w:r>
      <w:r w:rsidR="00F4326B">
        <w:rPr>
          <w:spacing w:val="-3"/>
        </w:rPr>
        <w:t xml:space="preserve"> </w:t>
      </w:r>
      <w:r w:rsidR="00F4326B">
        <w:t>a</w:t>
      </w:r>
      <w:r w:rsidR="00F4326B">
        <w:rPr>
          <w:spacing w:val="-3"/>
        </w:rPr>
        <w:t xml:space="preserve"> </w:t>
      </w:r>
      <w:r w:rsidR="00F4326B">
        <w:t>case</w:t>
      </w:r>
      <w:r w:rsidR="00F4326B">
        <w:rPr>
          <w:spacing w:val="-3"/>
        </w:rPr>
        <w:t xml:space="preserve"> </w:t>
      </w:r>
      <w:r w:rsidR="00F4326B">
        <w:t>study</w:t>
      </w:r>
      <w:r w:rsidR="00F4326B">
        <w:rPr>
          <w:spacing w:val="-7"/>
        </w:rPr>
        <w:t xml:space="preserve"> </w:t>
      </w:r>
      <w:r w:rsidR="00F4326B">
        <w:t>by</w:t>
      </w:r>
      <w:r w:rsidR="00F4326B">
        <w:rPr>
          <w:spacing w:val="-7"/>
        </w:rPr>
        <w:t xml:space="preserve"> </w:t>
      </w:r>
      <w:r>
        <w:t>Developing the Website for the Employee Management System</w:t>
      </w:r>
    </w:p>
    <w:p w14:paraId="1161F57A" w14:textId="77777777" w:rsidR="00F4326B" w:rsidRDefault="00F4326B" w:rsidP="00F4326B">
      <w:pPr>
        <w:pStyle w:val="BodyText"/>
        <w:spacing w:before="4"/>
        <w:ind w:left="0"/>
      </w:pPr>
    </w:p>
    <w:p w14:paraId="54223121" w14:textId="5295E985" w:rsidR="00F4326B" w:rsidRPr="009B1EC9" w:rsidRDefault="00F4326B" w:rsidP="00D76951">
      <w:pPr>
        <w:pStyle w:val="ListParagraph"/>
        <w:numPr>
          <w:ilvl w:val="0"/>
          <w:numId w:val="3"/>
        </w:numPr>
        <w:tabs>
          <w:tab w:val="left" w:pos="851"/>
        </w:tabs>
        <w:ind w:left="1276" w:hanging="617"/>
        <w:jc w:val="left"/>
        <w:rPr>
          <w:sz w:val="24"/>
        </w:rPr>
      </w:pPr>
      <w:r w:rsidRPr="009B1EC9">
        <w:rPr>
          <w:b/>
          <w:spacing w:val="-2"/>
          <w:sz w:val="28"/>
        </w:rPr>
        <w:t>List of Experiments</w:t>
      </w:r>
    </w:p>
    <w:p w14:paraId="3EC3AD35" w14:textId="77777777" w:rsidR="00F4326B" w:rsidRDefault="00F4326B" w:rsidP="00F4326B">
      <w:pPr>
        <w:pStyle w:val="ListParagraph"/>
        <w:rPr>
          <w:sz w:val="24"/>
        </w:rPr>
      </w:pPr>
    </w:p>
    <w:p w14:paraId="73D8AB82" w14:textId="77777777" w:rsidR="00F4326B" w:rsidRDefault="00F4326B" w:rsidP="00F4326B">
      <w:pPr>
        <w:widowControl/>
        <w:spacing w:line="360" w:lineRule="auto"/>
        <w:ind w:firstLine="720"/>
        <w:rPr>
          <w:sz w:val="24"/>
          <w:szCs w:val="24"/>
        </w:rPr>
      </w:pPr>
      <w:r>
        <w:rPr>
          <w:rFonts w:eastAsia="SimSun"/>
          <w:b/>
          <w:bCs/>
          <w:color w:val="000000"/>
          <w:sz w:val="24"/>
          <w:szCs w:val="24"/>
          <w:lang w:eastAsia="zh-CN" w:bidi="ar"/>
        </w:rPr>
        <w:t>1</w:t>
      </w:r>
      <w:r>
        <w:rPr>
          <w:rFonts w:eastAsia="SimSun"/>
          <w:color w:val="000000"/>
          <w:sz w:val="24"/>
          <w:szCs w:val="24"/>
          <w:lang w:eastAsia="zh-CN" w:bidi="ar"/>
        </w:rPr>
        <w:t xml:space="preserve">. </w:t>
      </w:r>
      <w:r>
        <w:rPr>
          <w:rFonts w:eastAsia="Calibri-Bold"/>
          <w:b/>
          <w:bCs/>
          <w:color w:val="000000"/>
          <w:sz w:val="24"/>
          <w:szCs w:val="24"/>
          <w:lang w:eastAsia="zh-CN" w:bidi="ar"/>
        </w:rPr>
        <w:t xml:space="preserve">Share Your Travel Photos </w:t>
      </w:r>
      <w:r>
        <w:rPr>
          <w:rFonts w:eastAsia="SimSun"/>
          <w:color w:val="000000"/>
          <w:sz w:val="24"/>
          <w:szCs w:val="24"/>
          <w:lang w:eastAsia="zh-CN" w:bidi="ar"/>
        </w:rPr>
        <w:t xml:space="preserve">– A web app for users to upload, view, and organize travel photos. </w:t>
      </w:r>
    </w:p>
    <w:p w14:paraId="5A389196" w14:textId="77777777" w:rsidR="00F4326B" w:rsidRDefault="00F4326B" w:rsidP="00F4326B">
      <w:pPr>
        <w:widowControl/>
        <w:spacing w:line="360" w:lineRule="auto"/>
        <w:ind w:firstLine="720"/>
        <w:rPr>
          <w:sz w:val="24"/>
          <w:szCs w:val="24"/>
        </w:rPr>
      </w:pPr>
      <w:r>
        <w:rPr>
          <w:rFonts w:eastAsia="SimSun"/>
          <w:b/>
          <w:bCs/>
          <w:color w:val="000000"/>
          <w:sz w:val="24"/>
          <w:szCs w:val="24"/>
          <w:lang w:eastAsia="zh-CN" w:bidi="ar"/>
        </w:rPr>
        <w:t xml:space="preserve">2. </w:t>
      </w:r>
      <w:r>
        <w:rPr>
          <w:rFonts w:eastAsia="Calibri-Bold"/>
          <w:b/>
          <w:bCs/>
          <w:color w:val="000000"/>
          <w:sz w:val="24"/>
          <w:szCs w:val="24"/>
          <w:lang w:eastAsia="zh-CN" w:bidi="ar"/>
        </w:rPr>
        <w:t xml:space="preserve">Book Repository Customer Relations Management </w:t>
      </w:r>
      <w:r>
        <w:rPr>
          <w:rFonts w:eastAsia="SimSun"/>
          <w:color w:val="000000"/>
          <w:sz w:val="24"/>
          <w:szCs w:val="24"/>
          <w:lang w:eastAsia="zh-CN" w:bidi="ar"/>
        </w:rPr>
        <w:t xml:space="preserve">– A CRM system to manage customers </w:t>
      </w:r>
    </w:p>
    <w:p w14:paraId="47360EF8" w14:textId="77777777" w:rsidR="00F4326B" w:rsidRDefault="00F4326B" w:rsidP="00F4326B">
      <w:pPr>
        <w:widowControl/>
        <w:spacing w:line="360" w:lineRule="auto"/>
        <w:ind w:firstLineChars="426" w:firstLine="1022"/>
        <w:rPr>
          <w:sz w:val="24"/>
          <w:szCs w:val="24"/>
        </w:rPr>
      </w:pPr>
      <w:r>
        <w:rPr>
          <w:rFonts w:eastAsia="SimSun"/>
          <w:color w:val="000000"/>
          <w:sz w:val="24"/>
          <w:szCs w:val="24"/>
          <w:lang w:eastAsia="zh-CN" w:bidi="ar"/>
        </w:rPr>
        <w:t xml:space="preserve">and orders for a book repository. </w:t>
      </w:r>
    </w:p>
    <w:p w14:paraId="7FE91403" w14:textId="77777777" w:rsidR="00F4326B" w:rsidRDefault="00F4326B" w:rsidP="00F4326B">
      <w:pPr>
        <w:widowControl/>
        <w:spacing w:line="360" w:lineRule="auto"/>
        <w:ind w:firstLine="720"/>
        <w:rPr>
          <w:sz w:val="24"/>
          <w:szCs w:val="24"/>
        </w:rPr>
      </w:pPr>
      <w:r>
        <w:rPr>
          <w:rFonts w:eastAsia="SimSun"/>
          <w:b/>
          <w:bCs/>
          <w:color w:val="000000"/>
          <w:sz w:val="24"/>
          <w:szCs w:val="24"/>
          <w:lang w:eastAsia="zh-CN" w:bidi="ar"/>
        </w:rPr>
        <w:t xml:space="preserve">3. </w:t>
      </w:r>
      <w:r>
        <w:rPr>
          <w:rFonts w:eastAsia="Calibri-Bold"/>
          <w:b/>
          <w:bCs/>
          <w:color w:val="000000"/>
          <w:sz w:val="24"/>
          <w:szCs w:val="24"/>
          <w:lang w:eastAsia="zh-CN" w:bidi="ar"/>
        </w:rPr>
        <w:t xml:space="preserve">Art Store </w:t>
      </w:r>
      <w:r>
        <w:rPr>
          <w:rFonts w:eastAsia="SimSun"/>
          <w:color w:val="000000"/>
          <w:sz w:val="24"/>
          <w:szCs w:val="24"/>
          <w:lang w:eastAsia="zh-CN" w:bidi="ar"/>
        </w:rPr>
        <w:t xml:space="preserve">– An online art store showcasing artworks with shopping cart and user login </w:t>
      </w:r>
    </w:p>
    <w:p w14:paraId="2BB1A1B7" w14:textId="77777777" w:rsidR="00F4326B" w:rsidRDefault="00F4326B" w:rsidP="00F4326B">
      <w:pPr>
        <w:widowControl/>
        <w:spacing w:line="360" w:lineRule="auto"/>
        <w:ind w:firstLineChars="426" w:firstLine="1022"/>
        <w:rPr>
          <w:sz w:val="24"/>
          <w:szCs w:val="24"/>
        </w:rPr>
      </w:pPr>
      <w:r>
        <w:rPr>
          <w:rFonts w:eastAsia="SimSun"/>
          <w:color w:val="000000"/>
          <w:sz w:val="24"/>
          <w:szCs w:val="24"/>
          <w:lang w:eastAsia="zh-CN" w:bidi="ar"/>
        </w:rPr>
        <w:t xml:space="preserve">features. </w:t>
      </w:r>
    </w:p>
    <w:p w14:paraId="5895AF3D" w14:textId="77777777" w:rsidR="00F4326B" w:rsidRDefault="00F4326B" w:rsidP="00F4326B">
      <w:pPr>
        <w:widowControl/>
        <w:spacing w:line="360" w:lineRule="auto"/>
        <w:ind w:firstLine="720"/>
        <w:rPr>
          <w:sz w:val="24"/>
          <w:szCs w:val="24"/>
        </w:rPr>
      </w:pPr>
      <w:r>
        <w:rPr>
          <w:rFonts w:eastAsia="SimSun"/>
          <w:b/>
          <w:bCs/>
          <w:color w:val="000000"/>
          <w:sz w:val="24"/>
          <w:szCs w:val="24"/>
          <w:lang w:eastAsia="zh-CN" w:bidi="ar"/>
        </w:rPr>
        <w:t xml:space="preserve">4. </w:t>
      </w:r>
      <w:r>
        <w:rPr>
          <w:rFonts w:eastAsia="Calibri-Bold"/>
          <w:b/>
          <w:bCs/>
          <w:color w:val="000000"/>
          <w:sz w:val="24"/>
          <w:szCs w:val="24"/>
          <w:lang w:eastAsia="zh-CN" w:bidi="ar"/>
        </w:rPr>
        <w:t>Simple Login Form Pre validation</w:t>
      </w:r>
      <w:r>
        <w:rPr>
          <w:rFonts w:eastAsia="Calibri-Bold"/>
          <w:color w:val="000000"/>
          <w:sz w:val="24"/>
          <w:szCs w:val="24"/>
          <w:lang w:eastAsia="zh-CN" w:bidi="ar"/>
        </w:rPr>
        <w:t xml:space="preserve"> </w:t>
      </w:r>
      <w:r>
        <w:rPr>
          <w:rFonts w:eastAsia="SimSun"/>
          <w:color w:val="000000"/>
          <w:sz w:val="24"/>
          <w:szCs w:val="24"/>
          <w:lang w:eastAsia="zh-CN" w:bidi="ar"/>
        </w:rPr>
        <w:t xml:space="preserve">– A login form using JavaScript for client-side input </w:t>
      </w:r>
    </w:p>
    <w:p w14:paraId="01709520" w14:textId="77777777" w:rsidR="00F4326B" w:rsidRDefault="00F4326B" w:rsidP="00F4326B">
      <w:pPr>
        <w:widowControl/>
        <w:spacing w:line="360" w:lineRule="auto"/>
        <w:ind w:firstLineChars="426" w:firstLine="1022"/>
        <w:rPr>
          <w:sz w:val="24"/>
          <w:szCs w:val="24"/>
        </w:rPr>
      </w:pPr>
      <w:r>
        <w:rPr>
          <w:rFonts w:eastAsia="SimSun"/>
          <w:color w:val="000000"/>
          <w:sz w:val="24"/>
          <w:szCs w:val="24"/>
          <w:lang w:eastAsia="zh-CN" w:bidi="ar"/>
        </w:rPr>
        <w:t xml:space="preserve">validation. </w:t>
      </w:r>
    </w:p>
    <w:p w14:paraId="5715978F" w14:textId="77777777" w:rsidR="00F4326B" w:rsidRDefault="00F4326B" w:rsidP="00F4326B">
      <w:pPr>
        <w:widowControl/>
        <w:spacing w:line="360" w:lineRule="auto"/>
        <w:ind w:firstLine="720"/>
        <w:rPr>
          <w:sz w:val="24"/>
          <w:szCs w:val="24"/>
        </w:rPr>
      </w:pPr>
      <w:r>
        <w:rPr>
          <w:rFonts w:eastAsia="SimSun"/>
          <w:b/>
          <w:bCs/>
          <w:color w:val="000000"/>
          <w:sz w:val="24"/>
          <w:szCs w:val="24"/>
          <w:lang w:eastAsia="zh-CN" w:bidi="ar"/>
        </w:rPr>
        <w:t xml:space="preserve">5. </w:t>
      </w:r>
      <w:r>
        <w:rPr>
          <w:rFonts w:eastAsia="Calibri-Bold"/>
          <w:b/>
          <w:bCs/>
          <w:color w:val="000000"/>
          <w:sz w:val="24"/>
          <w:szCs w:val="24"/>
          <w:lang w:eastAsia="zh-CN" w:bidi="ar"/>
        </w:rPr>
        <w:t xml:space="preserve">Write a Node Highlighting Helper Script </w:t>
      </w:r>
      <w:r>
        <w:rPr>
          <w:rFonts w:eastAsia="SimSun"/>
          <w:color w:val="000000"/>
          <w:sz w:val="24"/>
          <w:szCs w:val="24"/>
          <w:lang w:eastAsia="zh-CN" w:bidi="ar"/>
        </w:rPr>
        <w:t xml:space="preserve">– A Java script to traverse and highlight HTML </w:t>
      </w:r>
    </w:p>
    <w:p w14:paraId="726425DC" w14:textId="77777777" w:rsidR="00F4326B" w:rsidRDefault="00F4326B" w:rsidP="00F4326B">
      <w:pPr>
        <w:widowControl/>
        <w:spacing w:line="360" w:lineRule="auto"/>
        <w:ind w:firstLineChars="426" w:firstLine="1022"/>
        <w:rPr>
          <w:sz w:val="24"/>
          <w:szCs w:val="24"/>
        </w:rPr>
      </w:pPr>
      <w:r>
        <w:rPr>
          <w:rFonts w:eastAsia="SimSun"/>
          <w:color w:val="000000"/>
          <w:sz w:val="24"/>
          <w:szCs w:val="24"/>
          <w:lang w:eastAsia="zh-CN" w:bidi="ar"/>
        </w:rPr>
        <w:t xml:space="preserve">document nodes. </w:t>
      </w:r>
    </w:p>
    <w:p w14:paraId="070D5738" w14:textId="77777777" w:rsidR="00F4326B" w:rsidRDefault="00F4326B" w:rsidP="00F4326B">
      <w:pPr>
        <w:widowControl/>
        <w:spacing w:line="360" w:lineRule="auto"/>
        <w:ind w:firstLine="720"/>
        <w:rPr>
          <w:sz w:val="24"/>
          <w:szCs w:val="24"/>
        </w:rPr>
      </w:pPr>
      <w:r>
        <w:rPr>
          <w:rFonts w:eastAsia="SimSun"/>
          <w:b/>
          <w:bCs/>
          <w:color w:val="000000"/>
          <w:sz w:val="24"/>
          <w:szCs w:val="24"/>
          <w:lang w:eastAsia="zh-CN" w:bidi="ar"/>
        </w:rPr>
        <w:t xml:space="preserve">6. </w:t>
      </w:r>
      <w:r>
        <w:rPr>
          <w:rFonts w:eastAsia="Calibri-Bold"/>
          <w:b/>
          <w:bCs/>
          <w:color w:val="000000"/>
          <w:sz w:val="24"/>
          <w:szCs w:val="24"/>
          <w:lang w:eastAsia="zh-CN" w:bidi="ar"/>
        </w:rPr>
        <w:t xml:space="preserve">Progressive Enhancement Art Gallery Search </w:t>
      </w:r>
      <w:r>
        <w:rPr>
          <w:rFonts w:eastAsia="SimSun"/>
          <w:color w:val="000000"/>
          <w:sz w:val="24"/>
          <w:szCs w:val="24"/>
          <w:lang w:eastAsia="zh-CN" w:bidi="ar"/>
        </w:rPr>
        <w:t xml:space="preserve">– A search feature for an art gallery that adapts </w:t>
      </w:r>
    </w:p>
    <w:p w14:paraId="1B9A428B" w14:textId="47C8C1D3" w:rsidR="00EC1C27" w:rsidRDefault="00F4326B" w:rsidP="00F07C5A">
      <w:pPr>
        <w:widowControl/>
        <w:spacing w:line="360" w:lineRule="auto"/>
        <w:ind w:firstLineChars="426" w:firstLine="1022"/>
        <w:rPr>
          <w:rFonts w:eastAsia="SimSun"/>
          <w:color w:val="000000"/>
          <w:sz w:val="24"/>
          <w:szCs w:val="24"/>
          <w:lang w:eastAsia="zh-CN" w:bidi="ar"/>
        </w:rPr>
      </w:pPr>
      <w:r>
        <w:rPr>
          <w:rFonts w:eastAsia="SimSun"/>
          <w:color w:val="000000"/>
          <w:sz w:val="24"/>
          <w:szCs w:val="24"/>
          <w:lang w:eastAsia="zh-CN" w:bidi="ar"/>
        </w:rPr>
        <w:t>to browser capabilities using progressive enhancement.</w:t>
      </w:r>
    </w:p>
    <w:p w14:paraId="7BC09C4E" w14:textId="77777777" w:rsidR="0003261D" w:rsidRDefault="0003261D" w:rsidP="00F07C5A">
      <w:pPr>
        <w:widowControl/>
        <w:spacing w:line="360" w:lineRule="auto"/>
        <w:ind w:firstLineChars="426" w:firstLine="1193"/>
        <w:rPr>
          <w:sz w:val="28"/>
          <w:szCs w:val="28"/>
          <w:u w:val="single"/>
        </w:rPr>
      </w:pPr>
    </w:p>
    <w:p w14:paraId="791CCAE3" w14:textId="5AA2CAF4" w:rsidR="003107CB" w:rsidRDefault="00A31FB7" w:rsidP="00A31FB7">
      <w:pPr>
        <w:pStyle w:val="Heading2"/>
        <w:spacing w:before="261" w:line="360" w:lineRule="auto"/>
        <w:ind w:left="0" w:firstLine="720"/>
        <w:rPr>
          <w:b w:val="0"/>
          <w:bCs w:val="0"/>
          <w:sz w:val="28"/>
          <w:szCs w:val="28"/>
        </w:rPr>
      </w:pPr>
      <w:r w:rsidRPr="00E05B0D">
        <w:rPr>
          <w:sz w:val="28"/>
          <w:szCs w:val="28"/>
        </w:rPr>
        <w:t>Program 1</w:t>
      </w:r>
      <w:r>
        <w:rPr>
          <w:sz w:val="28"/>
          <w:szCs w:val="28"/>
        </w:rPr>
        <w:t xml:space="preserve">: Share your Travel Photos - </w:t>
      </w:r>
      <w:r>
        <w:rPr>
          <w:b w:val="0"/>
          <w:bCs w:val="0"/>
          <w:sz w:val="28"/>
          <w:szCs w:val="28"/>
        </w:rPr>
        <w:t>A web app for users to upload,</w:t>
      </w:r>
      <w:r w:rsidR="005F3AD9"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 xml:space="preserve">view </w:t>
      </w:r>
      <w:r w:rsidR="005F3AD9">
        <w:rPr>
          <w:b w:val="0"/>
          <w:bCs w:val="0"/>
          <w:sz w:val="28"/>
          <w:szCs w:val="28"/>
        </w:rPr>
        <w:t xml:space="preserve">and </w:t>
      </w:r>
      <w:r w:rsidR="005F3AD9">
        <w:rPr>
          <w:b w:val="0"/>
          <w:bCs w:val="0"/>
          <w:sz w:val="28"/>
          <w:szCs w:val="28"/>
        </w:rPr>
        <w:tab/>
      </w:r>
      <w:r>
        <w:rPr>
          <w:b w:val="0"/>
          <w:bCs w:val="0"/>
          <w:sz w:val="28"/>
          <w:szCs w:val="28"/>
        </w:rPr>
        <w:tab/>
      </w:r>
      <w:r>
        <w:rPr>
          <w:b w:val="0"/>
          <w:bCs w:val="0"/>
          <w:sz w:val="28"/>
          <w:szCs w:val="28"/>
        </w:rPr>
        <w:tab/>
      </w:r>
      <w:r>
        <w:rPr>
          <w:b w:val="0"/>
          <w:bCs w:val="0"/>
          <w:sz w:val="28"/>
          <w:szCs w:val="28"/>
        </w:rPr>
        <w:tab/>
        <w:t xml:space="preserve">    </w:t>
      </w:r>
      <w:r w:rsidR="00E05B0D">
        <w:rPr>
          <w:b w:val="0"/>
          <w:bCs w:val="0"/>
          <w:sz w:val="28"/>
          <w:szCs w:val="28"/>
        </w:rPr>
        <w:t>organize</w:t>
      </w:r>
      <w:r>
        <w:rPr>
          <w:b w:val="0"/>
          <w:bCs w:val="0"/>
          <w:sz w:val="28"/>
          <w:szCs w:val="28"/>
        </w:rPr>
        <w:t xml:space="preserve"> travel photos.</w:t>
      </w:r>
    </w:p>
    <w:p w14:paraId="60A071C1" w14:textId="77777777" w:rsidR="003107CB" w:rsidRDefault="00C75B89">
      <w:pPr>
        <w:ind w:firstLine="720"/>
        <w:rPr>
          <w:b/>
          <w:sz w:val="28"/>
          <w:szCs w:val="28"/>
        </w:rPr>
      </w:pPr>
      <w:r>
        <w:rPr>
          <w:b/>
          <w:spacing w:val="-5"/>
          <w:sz w:val="28"/>
          <w:szCs w:val="28"/>
        </w:rPr>
        <w:t>Aim</w:t>
      </w:r>
    </w:p>
    <w:p w14:paraId="0638ECBB" w14:textId="77777777" w:rsidR="003107CB" w:rsidRDefault="00C75B89">
      <w:pPr>
        <w:spacing w:before="153"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To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design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implement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web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application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HTML,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CSS,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JavaScript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allows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users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 xml:space="preserve">to </w:t>
      </w:r>
      <w:r>
        <w:rPr>
          <w:sz w:val="24"/>
          <w:szCs w:val="24"/>
        </w:rPr>
        <w:tab/>
        <w:t xml:space="preserve">upload, view, </w:t>
      </w:r>
      <w:r>
        <w:rPr>
          <w:sz w:val="24"/>
          <w:szCs w:val="24"/>
        </w:rPr>
        <w:tab/>
        <w:t>and organize travel photos.</w:t>
      </w:r>
    </w:p>
    <w:p w14:paraId="50DE7FD3" w14:textId="77777777" w:rsidR="003107CB" w:rsidRDefault="003107CB">
      <w:pPr>
        <w:pStyle w:val="BodyText"/>
        <w:ind w:firstLine="716"/>
        <w:rPr>
          <w:rFonts w:ascii="Arial MT"/>
          <w:sz w:val="20"/>
        </w:rPr>
      </w:pPr>
    </w:p>
    <w:p w14:paraId="02DA9CD8" w14:textId="77777777" w:rsidR="003107CB" w:rsidRDefault="003107CB">
      <w:pPr>
        <w:pStyle w:val="BodyText"/>
        <w:spacing w:before="27"/>
        <w:ind w:firstLine="716"/>
        <w:rPr>
          <w:rFonts w:ascii="Arial MT"/>
          <w:sz w:val="20"/>
        </w:rPr>
      </w:pPr>
    </w:p>
    <w:p w14:paraId="17BFC01F" w14:textId="77777777" w:rsidR="003107CB" w:rsidRDefault="00C75B89">
      <w:pPr>
        <w:pStyle w:val="Heading2"/>
        <w:ind w:left="0" w:firstLine="720"/>
        <w:rPr>
          <w:sz w:val="28"/>
          <w:szCs w:val="28"/>
        </w:rPr>
      </w:pPr>
      <w:r>
        <w:rPr>
          <w:spacing w:val="-2"/>
          <w:sz w:val="28"/>
          <w:szCs w:val="28"/>
        </w:rPr>
        <w:t>Objectives</w:t>
      </w:r>
    </w:p>
    <w:p w14:paraId="323A1AD7" w14:textId="77777777" w:rsidR="003107CB" w:rsidRDefault="00C75B89" w:rsidP="002473C8">
      <w:pPr>
        <w:pStyle w:val="ListParagraph"/>
        <w:numPr>
          <w:ilvl w:val="0"/>
          <w:numId w:val="23"/>
        </w:numPr>
        <w:tabs>
          <w:tab w:val="left" w:pos="222"/>
        </w:tabs>
        <w:spacing w:before="153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To provide a user-friendly interface for uploading and displaying travel </w:t>
      </w:r>
      <w:r>
        <w:rPr>
          <w:spacing w:val="-2"/>
          <w:sz w:val="24"/>
          <w:szCs w:val="24"/>
        </w:rPr>
        <w:t>photos.</w:t>
      </w:r>
    </w:p>
    <w:p w14:paraId="7A246FB6" w14:textId="77777777" w:rsidR="003107CB" w:rsidRDefault="00C75B89" w:rsidP="002473C8">
      <w:pPr>
        <w:pStyle w:val="ListParagraph"/>
        <w:numPr>
          <w:ilvl w:val="0"/>
          <w:numId w:val="23"/>
        </w:numPr>
        <w:tabs>
          <w:tab w:val="left" w:pos="222"/>
        </w:tabs>
        <w:spacing w:before="1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To organize photos in a gallery format for easy </w:t>
      </w:r>
      <w:r>
        <w:rPr>
          <w:spacing w:val="-2"/>
          <w:sz w:val="24"/>
          <w:szCs w:val="24"/>
        </w:rPr>
        <w:t>viewing.</w:t>
      </w:r>
    </w:p>
    <w:p w14:paraId="62DE8F81" w14:textId="77777777" w:rsidR="003107CB" w:rsidRDefault="00C75B89" w:rsidP="002473C8">
      <w:pPr>
        <w:pStyle w:val="ListParagraph"/>
        <w:numPr>
          <w:ilvl w:val="0"/>
          <w:numId w:val="23"/>
        </w:numPr>
        <w:tabs>
          <w:tab w:val="left" w:pos="222"/>
        </w:tabs>
        <w:spacing w:before="1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To apply HTML for structure, CSS for styling, and JavaScript for dynamic </w:t>
      </w:r>
      <w:r>
        <w:rPr>
          <w:spacing w:val="-2"/>
          <w:sz w:val="24"/>
          <w:szCs w:val="24"/>
        </w:rPr>
        <w:t>behavior.</w:t>
      </w:r>
    </w:p>
    <w:p w14:paraId="0F342168" w14:textId="77777777" w:rsidR="003107CB" w:rsidRDefault="00C75B89" w:rsidP="002473C8">
      <w:pPr>
        <w:pStyle w:val="ListParagraph"/>
        <w:numPr>
          <w:ilvl w:val="0"/>
          <w:numId w:val="23"/>
        </w:numPr>
        <w:tabs>
          <w:tab w:val="left" w:pos="222"/>
        </w:tabs>
        <w:spacing w:before="1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To simulate a real-world travel photo-sharing platform for </w:t>
      </w:r>
      <w:r>
        <w:rPr>
          <w:spacing w:val="-2"/>
          <w:sz w:val="24"/>
          <w:szCs w:val="24"/>
        </w:rPr>
        <w:t>users.</w:t>
      </w:r>
    </w:p>
    <w:p w14:paraId="5DF24894" w14:textId="77777777" w:rsidR="003107CB" w:rsidRDefault="003107CB">
      <w:pPr>
        <w:pStyle w:val="BodyText"/>
        <w:ind w:firstLine="716"/>
        <w:rPr>
          <w:rFonts w:ascii="Arial MT"/>
          <w:sz w:val="20"/>
        </w:rPr>
      </w:pPr>
    </w:p>
    <w:p w14:paraId="32D73FA4" w14:textId="77777777" w:rsidR="003107CB" w:rsidRDefault="003107CB">
      <w:pPr>
        <w:pStyle w:val="BodyText"/>
        <w:spacing w:before="35"/>
        <w:ind w:firstLine="716"/>
        <w:rPr>
          <w:rFonts w:ascii="Arial MT"/>
          <w:sz w:val="20"/>
        </w:rPr>
      </w:pPr>
    </w:p>
    <w:p w14:paraId="06B1434F" w14:textId="77777777" w:rsidR="003107CB" w:rsidRDefault="00C75B89">
      <w:pPr>
        <w:pStyle w:val="Heading2"/>
        <w:ind w:left="0" w:firstLine="720"/>
      </w:pPr>
      <w:r>
        <w:rPr>
          <w:spacing w:val="-2"/>
          <w:sz w:val="28"/>
          <w:szCs w:val="28"/>
        </w:rPr>
        <w:t>Requirements</w:t>
      </w:r>
    </w:p>
    <w:p w14:paraId="596FE12C" w14:textId="77777777" w:rsidR="003107CB" w:rsidRDefault="00C75B89" w:rsidP="00823ED6">
      <w:pPr>
        <w:pStyle w:val="ListParagraph"/>
        <w:numPr>
          <w:ilvl w:val="0"/>
          <w:numId w:val="28"/>
        </w:numPr>
        <w:tabs>
          <w:tab w:val="left" w:pos="122"/>
        </w:tabs>
        <w:spacing w:before="153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Software: Any web browser (Chrome/Firefox/Edge), Text Editor (VS </w:t>
      </w:r>
      <w:r>
        <w:rPr>
          <w:spacing w:val="-2"/>
          <w:sz w:val="24"/>
          <w:szCs w:val="24"/>
        </w:rPr>
        <w:t>Code/Notepad++).</w:t>
      </w:r>
    </w:p>
    <w:p w14:paraId="341E4D05" w14:textId="77777777" w:rsidR="003107CB" w:rsidRDefault="00C75B89" w:rsidP="00823ED6">
      <w:pPr>
        <w:pStyle w:val="ListParagraph"/>
        <w:numPr>
          <w:ilvl w:val="0"/>
          <w:numId w:val="28"/>
        </w:numPr>
        <w:tabs>
          <w:tab w:val="left" w:pos="122"/>
        </w:tabs>
        <w:spacing w:before="1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Hardware: Standard desktop/laptop with minimum 2 GB </w:t>
      </w:r>
      <w:r>
        <w:rPr>
          <w:spacing w:val="-4"/>
          <w:sz w:val="24"/>
          <w:szCs w:val="24"/>
        </w:rPr>
        <w:t>RAM.</w:t>
      </w:r>
    </w:p>
    <w:p w14:paraId="097D9236" w14:textId="77777777" w:rsidR="003107CB" w:rsidRDefault="00C75B89" w:rsidP="00823ED6">
      <w:pPr>
        <w:pStyle w:val="ListParagraph"/>
        <w:numPr>
          <w:ilvl w:val="0"/>
          <w:numId w:val="28"/>
        </w:numPr>
        <w:tabs>
          <w:tab w:val="left" w:pos="122"/>
        </w:tabs>
        <w:spacing w:before="1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Technologies </w:t>
      </w:r>
      <w:r>
        <w:rPr>
          <w:spacing w:val="-2"/>
          <w:sz w:val="24"/>
          <w:szCs w:val="24"/>
        </w:rPr>
        <w:t>Used:</w:t>
      </w:r>
    </w:p>
    <w:p w14:paraId="315EC97B" w14:textId="7C67D498" w:rsidR="003107CB" w:rsidRDefault="00C75B89" w:rsidP="00823ED6">
      <w:pPr>
        <w:pStyle w:val="ListParagraph"/>
        <w:numPr>
          <w:ilvl w:val="0"/>
          <w:numId w:val="29"/>
        </w:numPr>
        <w:tabs>
          <w:tab w:val="left" w:pos="133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HTML</w:t>
      </w:r>
      <w:r w:rsidR="00E05B0D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Provides webpage </w:t>
      </w:r>
      <w:r>
        <w:rPr>
          <w:spacing w:val="-2"/>
          <w:sz w:val="24"/>
          <w:szCs w:val="24"/>
        </w:rPr>
        <w:t>structure.</w:t>
      </w:r>
    </w:p>
    <w:p w14:paraId="1C643F70" w14:textId="7596EBAD" w:rsidR="003107CB" w:rsidRDefault="00C75B89" w:rsidP="00823ED6">
      <w:pPr>
        <w:pStyle w:val="ListParagraph"/>
        <w:numPr>
          <w:ilvl w:val="0"/>
          <w:numId w:val="29"/>
        </w:numPr>
        <w:tabs>
          <w:tab w:val="left" w:pos="133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CSS</w:t>
      </w:r>
      <w:r w:rsidR="00E05B0D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Improves the look and feel of the </w:t>
      </w:r>
      <w:r>
        <w:rPr>
          <w:spacing w:val="-2"/>
          <w:sz w:val="24"/>
          <w:szCs w:val="24"/>
        </w:rPr>
        <w:t>gallery.</w:t>
      </w:r>
    </w:p>
    <w:p w14:paraId="4CE277AA" w14:textId="53649919" w:rsidR="003107CB" w:rsidRDefault="00E05B0D" w:rsidP="00823ED6">
      <w:pPr>
        <w:pStyle w:val="ListParagraph"/>
        <w:numPr>
          <w:ilvl w:val="0"/>
          <w:numId w:val="29"/>
        </w:numPr>
        <w:tabs>
          <w:tab w:val="left" w:pos="133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JavaScript: </w:t>
      </w:r>
      <w:r w:rsidR="00C75B89">
        <w:rPr>
          <w:sz w:val="24"/>
          <w:szCs w:val="24"/>
        </w:rPr>
        <w:t xml:space="preserve">Handles uploading and organizing photos </w:t>
      </w:r>
      <w:r w:rsidR="00C75B89">
        <w:rPr>
          <w:spacing w:val="-2"/>
          <w:sz w:val="24"/>
          <w:szCs w:val="24"/>
        </w:rPr>
        <w:t>dynamically.</w:t>
      </w:r>
    </w:p>
    <w:p w14:paraId="271595A4" w14:textId="77777777" w:rsidR="003107CB" w:rsidRDefault="003107CB">
      <w:pPr>
        <w:pStyle w:val="BodyText"/>
        <w:ind w:firstLine="716"/>
        <w:rPr>
          <w:rFonts w:ascii="Arial MT"/>
          <w:sz w:val="20"/>
        </w:rPr>
      </w:pPr>
    </w:p>
    <w:p w14:paraId="021A891A" w14:textId="77777777" w:rsidR="003107CB" w:rsidRDefault="003107CB">
      <w:pPr>
        <w:pStyle w:val="BodyText"/>
        <w:spacing w:before="34"/>
        <w:ind w:firstLine="716"/>
        <w:rPr>
          <w:rFonts w:ascii="Arial MT"/>
          <w:sz w:val="20"/>
        </w:rPr>
      </w:pPr>
    </w:p>
    <w:p w14:paraId="4F0A59B9" w14:textId="77777777" w:rsidR="003107CB" w:rsidRDefault="00C75B89">
      <w:pPr>
        <w:pStyle w:val="Heading2"/>
        <w:ind w:left="0" w:firstLine="720"/>
        <w:rPr>
          <w:sz w:val="28"/>
          <w:szCs w:val="28"/>
        </w:rPr>
      </w:pPr>
      <w:r>
        <w:rPr>
          <w:sz w:val="28"/>
          <w:szCs w:val="28"/>
        </w:rPr>
        <w:t xml:space="preserve">Problem </w:t>
      </w:r>
      <w:r>
        <w:rPr>
          <w:spacing w:val="-2"/>
          <w:sz w:val="28"/>
          <w:szCs w:val="28"/>
        </w:rPr>
        <w:t>Statement</w:t>
      </w:r>
    </w:p>
    <w:p w14:paraId="5B20FFA6" w14:textId="77777777" w:rsidR="003107CB" w:rsidRDefault="00C75B89" w:rsidP="00E05B0D">
      <w:pPr>
        <w:spacing w:before="153" w:line="360" w:lineRule="auto"/>
        <w:ind w:right="127" w:firstLine="720"/>
        <w:jc w:val="both"/>
        <w:rPr>
          <w:sz w:val="24"/>
          <w:szCs w:val="24"/>
        </w:rPr>
      </w:pPr>
      <w:r>
        <w:rPr>
          <w:sz w:val="24"/>
          <w:szCs w:val="24"/>
        </w:rPr>
        <w:t>Travelers often capture and store photos on different devices, making it difficult to organize and share</w:t>
      </w:r>
      <w:r>
        <w:rPr>
          <w:spacing w:val="-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ab/>
      </w:r>
      <w:r>
        <w:rPr>
          <w:sz w:val="24"/>
          <w:szCs w:val="24"/>
        </w:rPr>
        <w:t>them.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web-based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photo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repository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required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where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users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can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upload,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view,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 xml:space="preserve">organize travel </w:t>
      </w:r>
      <w:r>
        <w:rPr>
          <w:sz w:val="24"/>
          <w:szCs w:val="24"/>
        </w:rPr>
        <w:tab/>
        <w:t>photos in a clean gallery view.</w:t>
      </w:r>
    </w:p>
    <w:p w14:paraId="1BFC744D" w14:textId="77777777" w:rsidR="003107CB" w:rsidRDefault="003107CB">
      <w:pPr>
        <w:spacing w:before="153" w:line="360" w:lineRule="auto"/>
        <w:ind w:right="127" w:firstLine="720"/>
        <w:rPr>
          <w:sz w:val="24"/>
          <w:szCs w:val="24"/>
        </w:rPr>
      </w:pPr>
    </w:p>
    <w:p w14:paraId="3F065E27" w14:textId="77777777" w:rsidR="003107CB" w:rsidRDefault="00C75B89">
      <w:pPr>
        <w:pStyle w:val="Heading2"/>
        <w:ind w:left="0" w:firstLine="720"/>
      </w:pPr>
      <w:r>
        <w:rPr>
          <w:spacing w:val="-2"/>
          <w:sz w:val="28"/>
          <w:szCs w:val="28"/>
        </w:rPr>
        <w:t>Procedure</w:t>
      </w:r>
    </w:p>
    <w:p w14:paraId="7256D023" w14:textId="77777777" w:rsidR="003107CB" w:rsidRDefault="00C75B89" w:rsidP="002473C8">
      <w:pPr>
        <w:pStyle w:val="ListParagraph"/>
        <w:numPr>
          <w:ilvl w:val="0"/>
          <w:numId w:val="24"/>
        </w:numPr>
        <w:tabs>
          <w:tab w:val="left" w:pos="222"/>
        </w:tabs>
        <w:spacing w:before="153" w:line="360" w:lineRule="auto"/>
        <w:rPr>
          <w:sz w:val="24"/>
          <w:szCs w:val="24"/>
        </w:rPr>
      </w:pPr>
      <w:r>
        <w:rPr>
          <w:sz w:val="24"/>
          <w:szCs w:val="24"/>
        </w:rPr>
        <w:t>Create a new folder `travel-</w:t>
      </w:r>
      <w:r>
        <w:rPr>
          <w:spacing w:val="-2"/>
          <w:sz w:val="24"/>
          <w:szCs w:val="24"/>
        </w:rPr>
        <w:t>photos`.</w:t>
      </w:r>
    </w:p>
    <w:p w14:paraId="077BC3FB" w14:textId="77777777" w:rsidR="003107CB" w:rsidRDefault="00C75B89" w:rsidP="002473C8">
      <w:pPr>
        <w:pStyle w:val="ListParagraph"/>
        <w:numPr>
          <w:ilvl w:val="0"/>
          <w:numId w:val="24"/>
        </w:numPr>
        <w:tabs>
          <w:tab w:val="left" w:pos="222"/>
        </w:tabs>
        <w:spacing w:before="1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Inside the folder, create three files: index.html, style.css, </w:t>
      </w:r>
      <w:r>
        <w:rPr>
          <w:spacing w:val="-2"/>
          <w:sz w:val="24"/>
          <w:szCs w:val="24"/>
        </w:rPr>
        <w:t>script.js.</w:t>
      </w:r>
    </w:p>
    <w:p w14:paraId="321A3200" w14:textId="77777777" w:rsidR="003107CB" w:rsidRDefault="00C75B89" w:rsidP="002473C8">
      <w:pPr>
        <w:pStyle w:val="ListParagraph"/>
        <w:numPr>
          <w:ilvl w:val="0"/>
          <w:numId w:val="24"/>
        </w:numPr>
        <w:tabs>
          <w:tab w:val="left" w:pos="222"/>
        </w:tabs>
        <w:spacing w:before="1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In index.html, add an upload button and gallery </w:t>
      </w:r>
      <w:r>
        <w:rPr>
          <w:spacing w:val="-2"/>
          <w:sz w:val="24"/>
          <w:szCs w:val="24"/>
        </w:rPr>
        <w:t>section.</w:t>
      </w:r>
    </w:p>
    <w:p w14:paraId="31FCFE38" w14:textId="77777777" w:rsidR="003107CB" w:rsidRDefault="00C75B89" w:rsidP="002473C8">
      <w:pPr>
        <w:pStyle w:val="ListParagraph"/>
        <w:numPr>
          <w:ilvl w:val="0"/>
          <w:numId w:val="24"/>
        </w:numPr>
        <w:tabs>
          <w:tab w:val="left" w:pos="222"/>
        </w:tabs>
        <w:spacing w:before="1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Use style.css to design a responsive gallery </w:t>
      </w:r>
      <w:r>
        <w:rPr>
          <w:spacing w:val="-2"/>
          <w:sz w:val="24"/>
          <w:szCs w:val="24"/>
        </w:rPr>
        <w:t>layout.</w:t>
      </w:r>
    </w:p>
    <w:p w14:paraId="51B18A7A" w14:textId="77777777" w:rsidR="003107CB" w:rsidRDefault="00C75B89" w:rsidP="002473C8">
      <w:pPr>
        <w:pStyle w:val="ListParagraph"/>
        <w:numPr>
          <w:ilvl w:val="0"/>
          <w:numId w:val="24"/>
        </w:numPr>
        <w:tabs>
          <w:tab w:val="left" w:pos="222"/>
        </w:tabs>
        <w:spacing w:before="1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In script.js, write logic to handle image uploads, preview, and </w:t>
      </w:r>
      <w:r>
        <w:rPr>
          <w:spacing w:val="-2"/>
          <w:sz w:val="24"/>
          <w:szCs w:val="24"/>
        </w:rPr>
        <w:t>organization.</w:t>
      </w:r>
    </w:p>
    <w:p w14:paraId="231A45E3" w14:textId="55523B1C" w:rsidR="003107CB" w:rsidRDefault="00C75B89" w:rsidP="002473C8">
      <w:pPr>
        <w:pStyle w:val="ListParagraph"/>
        <w:numPr>
          <w:ilvl w:val="0"/>
          <w:numId w:val="24"/>
        </w:numPr>
        <w:tabs>
          <w:tab w:val="left" w:pos="222"/>
        </w:tabs>
        <w:spacing w:before="10" w:line="360" w:lineRule="auto"/>
        <w:rPr>
          <w:spacing w:val="-2"/>
          <w:sz w:val="24"/>
          <w:szCs w:val="24"/>
        </w:rPr>
      </w:pPr>
      <w:r>
        <w:rPr>
          <w:sz w:val="24"/>
          <w:szCs w:val="24"/>
        </w:rPr>
        <w:t xml:space="preserve">Open index.html in a browser and test by uploading travel </w:t>
      </w:r>
      <w:r>
        <w:rPr>
          <w:spacing w:val="-2"/>
          <w:sz w:val="24"/>
          <w:szCs w:val="24"/>
        </w:rPr>
        <w:t>photos.</w:t>
      </w:r>
    </w:p>
    <w:p w14:paraId="4EB271A5" w14:textId="77777777" w:rsidR="00E05B0D" w:rsidRDefault="00E05B0D">
      <w:pPr>
        <w:pStyle w:val="ListParagraph"/>
        <w:tabs>
          <w:tab w:val="left" w:pos="222"/>
        </w:tabs>
        <w:spacing w:before="10" w:line="360" w:lineRule="auto"/>
        <w:ind w:left="0" w:firstLineChars="300" w:firstLine="714"/>
        <w:rPr>
          <w:spacing w:val="-2"/>
          <w:sz w:val="24"/>
          <w:szCs w:val="24"/>
        </w:rPr>
      </w:pPr>
    </w:p>
    <w:p w14:paraId="41F7C798" w14:textId="77777777" w:rsidR="003107CB" w:rsidRDefault="003107CB">
      <w:pPr>
        <w:pStyle w:val="ListParagraph"/>
        <w:tabs>
          <w:tab w:val="left" w:pos="222"/>
        </w:tabs>
        <w:spacing w:before="10"/>
        <w:ind w:left="0" w:firstLineChars="300" w:firstLine="714"/>
        <w:rPr>
          <w:spacing w:val="-2"/>
          <w:sz w:val="24"/>
          <w:szCs w:val="24"/>
        </w:rPr>
      </w:pPr>
    </w:p>
    <w:p w14:paraId="59B0D98D" w14:textId="77777777" w:rsidR="003107CB" w:rsidRDefault="00C75B89">
      <w:pPr>
        <w:pStyle w:val="Heading2"/>
        <w:ind w:left="0" w:firstLine="720"/>
        <w:rPr>
          <w:spacing w:val="-4"/>
          <w:sz w:val="28"/>
          <w:szCs w:val="28"/>
        </w:rPr>
      </w:pPr>
      <w:r>
        <w:rPr>
          <w:sz w:val="28"/>
          <w:szCs w:val="28"/>
        </w:rPr>
        <w:t xml:space="preserve">Program </w:t>
      </w:r>
      <w:r>
        <w:rPr>
          <w:spacing w:val="-4"/>
          <w:sz w:val="28"/>
          <w:szCs w:val="28"/>
        </w:rPr>
        <w:t>Code</w:t>
      </w:r>
    </w:p>
    <w:p w14:paraId="7096CD10" w14:textId="77777777" w:rsidR="003107CB" w:rsidRDefault="00C75B89">
      <w:pPr>
        <w:pStyle w:val="Heading3"/>
        <w:spacing w:before="276"/>
        <w:ind w:left="0" w:firstLine="720"/>
        <w:rPr>
          <w:spacing w:val="-2"/>
        </w:rPr>
      </w:pPr>
      <w:r>
        <w:rPr>
          <w:spacing w:val="-2"/>
        </w:rPr>
        <w:t>index.html</w:t>
      </w:r>
    </w:p>
    <w:p w14:paraId="6445CCA8" w14:textId="77777777" w:rsidR="003107CB" w:rsidRDefault="003107CB">
      <w:pPr>
        <w:pStyle w:val="BodyText"/>
        <w:spacing w:before="136" w:line="179" w:lineRule="exact"/>
        <w:ind w:left="0"/>
        <w:rPr>
          <w:rFonts w:ascii="Courier New" w:hAnsi="Courier New" w:cs="Courier New"/>
          <w:sz w:val="20"/>
          <w:szCs w:val="20"/>
        </w:rPr>
      </w:pPr>
    </w:p>
    <w:p w14:paraId="64C92DF5" w14:textId="77777777" w:rsidR="003107CB" w:rsidRDefault="00C75B89">
      <w:pPr>
        <w:pStyle w:val="BodyText"/>
        <w:spacing w:line="360" w:lineRule="auto"/>
        <w:ind w:left="721"/>
      </w:pPr>
      <w:r>
        <w:t>&lt;!DOCTYPE html&gt;</w:t>
      </w:r>
    </w:p>
    <w:p w14:paraId="14F5038C" w14:textId="77777777" w:rsidR="003107CB" w:rsidRDefault="00C75B89">
      <w:pPr>
        <w:pStyle w:val="BodyText"/>
        <w:spacing w:line="360" w:lineRule="auto"/>
        <w:ind w:left="721"/>
      </w:pPr>
      <w:r>
        <w:t>&lt;html lang="en"&gt;</w:t>
      </w:r>
    </w:p>
    <w:p w14:paraId="1695C8C9" w14:textId="77777777" w:rsidR="003107CB" w:rsidRDefault="00C75B89">
      <w:pPr>
        <w:pStyle w:val="BodyText"/>
        <w:spacing w:line="360" w:lineRule="auto"/>
        <w:ind w:left="721"/>
      </w:pPr>
      <w:r>
        <w:t>&lt;head&gt;</w:t>
      </w:r>
    </w:p>
    <w:p w14:paraId="0B447FF8" w14:textId="77777777" w:rsidR="003107CB" w:rsidRDefault="00C75B89">
      <w:pPr>
        <w:pStyle w:val="BodyText"/>
        <w:spacing w:line="360" w:lineRule="auto"/>
        <w:ind w:left="721"/>
      </w:pPr>
      <w:r>
        <w:t xml:space="preserve">  &lt;meta charset="UTF-8"&gt;</w:t>
      </w:r>
    </w:p>
    <w:p w14:paraId="5DEE025E" w14:textId="77777777" w:rsidR="003107CB" w:rsidRDefault="00C75B89">
      <w:pPr>
        <w:pStyle w:val="BodyText"/>
        <w:spacing w:line="360" w:lineRule="auto"/>
        <w:ind w:left="721"/>
      </w:pPr>
      <w:r>
        <w:t xml:space="preserve">  &lt;meta name="viewport" content="width=device-width, initial-scale=1.0"&gt;</w:t>
      </w:r>
    </w:p>
    <w:p w14:paraId="0EDDAF9C" w14:textId="77777777" w:rsidR="003107CB" w:rsidRDefault="00C75B89">
      <w:pPr>
        <w:pStyle w:val="BodyText"/>
        <w:spacing w:line="360" w:lineRule="auto"/>
        <w:ind w:left="721"/>
      </w:pPr>
      <w:r>
        <w:t xml:space="preserve">  &lt;title&gt;Share Your Travel Photos&lt;/title&gt;</w:t>
      </w:r>
    </w:p>
    <w:p w14:paraId="69A6B6E1" w14:textId="77777777" w:rsidR="003107CB" w:rsidRDefault="00C75B89">
      <w:pPr>
        <w:pStyle w:val="BodyText"/>
        <w:spacing w:line="360" w:lineRule="auto"/>
        <w:ind w:left="721"/>
      </w:pPr>
      <w:r>
        <w:t xml:space="preserve">  &lt;link rel="stylesheet" href="style.css"&gt;</w:t>
      </w:r>
    </w:p>
    <w:p w14:paraId="3BC2D352" w14:textId="77777777" w:rsidR="003107CB" w:rsidRDefault="00C75B89">
      <w:pPr>
        <w:pStyle w:val="BodyText"/>
        <w:spacing w:line="360" w:lineRule="auto"/>
        <w:ind w:left="721"/>
      </w:pPr>
      <w:r>
        <w:t>&lt;/head&gt;</w:t>
      </w:r>
    </w:p>
    <w:p w14:paraId="3C31B4C0" w14:textId="77777777" w:rsidR="003107CB" w:rsidRDefault="00C75B89">
      <w:pPr>
        <w:pStyle w:val="BodyText"/>
        <w:spacing w:line="360" w:lineRule="auto"/>
        <w:ind w:left="721"/>
      </w:pPr>
      <w:r>
        <w:t>&lt;body&gt;</w:t>
      </w:r>
    </w:p>
    <w:p w14:paraId="59EFF9EC" w14:textId="77777777" w:rsidR="003107CB" w:rsidRDefault="00C75B89">
      <w:pPr>
        <w:pStyle w:val="BodyText"/>
        <w:spacing w:line="360" w:lineRule="auto"/>
        <w:ind w:left="721"/>
      </w:pPr>
      <w:r>
        <w:t xml:space="preserve">  &lt;header&gt;</w:t>
      </w:r>
    </w:p>
    <w:p w14:paraId="6653BA35" w14:textId="62A3A4E5" w:rsidR="003107CB" w:rsidRDefault="00C75B89">
      <w:pPr>
        <w:pStyle w:val="BodyText"/>
        <w:spacing w:line="360" w:lineRule="auto"/>
        <w:ind w:left="721"/>
      </w:pPr>
      <w:r>
        <w:t xml:space="preserve">    &lt;h1&gt;Share Your Travel Photos&lt;/h1&gt;</w:t>
      </w:r>
    </w:p>
    <w:p w14:paraId="351B7D8A" w14:textId="77777777" w:rsidR="003107CB" w:rsidRDefault="00C75B89">
      <w:pPr>
        <w:pStyle w:val="BodyText"/>
        <w:spacing w:line="360" w:lineRule="auto"/>
        <w:ind w:left="721"/>
      </w:pPr>
      <w:r>
        <w:t xml:space="preserve">    &lt;p&gt;Upload, view, and organize your travel memories&lt;/p&gt;</w:t>
      </w:r>
    </w:p>
    <w:p w14:paraId="7AABDB64" w14:textId="77777777" w:rsidR="003107CB" w:rsidRDefault="00C75B89">
      <w:pPr>
        <w:pStyle w:val="BodyText"/>
        <w:spacing w:line="360" w:lineRule="auto"/>
        <w:ind w:left="721"/>
      </w:pPr>
      <w:r>
        <w:t xml:space="preserve">  &lt;/header&gt;</w:t>
      </w:r>
    </w:p>
    <w:p w14:paraId="2E0C7760" w14:textId="77777777" w:rsidR="003107CB" w:rsidRDefault="003107CB">
      <w:pPr>
        <w:pStyle w:val="BodyText"/>
        <w:spacing w:line="360" w:lineRule="auto"/>
        <w:ind w:left="721"/>
      </w:pPr>
    </w:p>
    <w:p w14:paraId="2F4C7505" w14:textId="77777777" w:rsidR="003107CB" w:rsidRDefault="00C75B89">
      <w:pPr>
        <w:pStyle w:val="BodyText"/>
        <w:spacing w:line="360" w:lineRule="auto"/>
        <w:ind w:left="721"/>
      </w:pPr>
      <w:r>
        <w:t xml:space="preserve">  &lt;main&gt;</w:t>
      </w:r>
    </w:p>
    <w:p w14:paraId="2331FDCF" w14:textId="77777777" w:rsidR="003107CB" w:rsidRDefault="00C75B89">
      <w:pPr>
        <w:pStyle w:val="BodyText"/>
        <w:spacing w:line="360" w:lineRule="auto"/>
        <w:ind w:left="721"/>
      </w:pPr>
      <w:r>
        <w:t xml:space="preserve">    &lt;section class="upload-section"&gt;</w:t>
      </w:r>
    </w:p>
    <w:p w14:paraId="4FE2C27E" w14:textId="77777777" w:rsidR="003107CB" w:rsidRDefault="00C75B89">
      <w:pPr>
        <w:pStyle w:val="BodyText"/>
        <w:spacing w:line="360" w:lineRule="auto"/>
        <w:ind w:left="721"/>
      </w:pPr>
      <w:r>
        <w:t xml:space="preserve">      &lt;input type="file" id="photoUpload" accept="image/*" multiple&gt;</w:t>
      </w:r>
    </w:p>
    <w:p w14:paraId="494C42E0" w14:textId="77777777" w:rsidR="003107CB" w:rsidRDefault="00C75B89">
      <w:pPr>
        <w:pStyle w:val="BodyText"/>
        <w:spacing w:line="360" w:lineRule="auto"/>
        <w:ind w:left="721"/>
      </w:pPr>
      <w:r>
        <w:t xml:space="preserve">      &lt;button onclick="uploadPhotos()"&gt;Upload Photos&lt;/button&gt;</w:t>
      </w:r>
    </w:p>
    <w:p w14:paraId="0DAE62D2" w14:textId="77777777" w:rsidR="003107CB" w:rsidRDefault="00C75B89">
      <w:pPr>
        <w:pStyle w:val="BodyText"/>
        <w:spacing w:line="360" w:lineRule="auto"/>
        <w:ind w:left="721"/>
      </w:pPr>
      <w:r>
        <w:t xml:space="preserve">    &lt;/section&gt;</w:t>
      </w:r>
    </w:p>
    <w:p w14:paraId="7611C4CA" w14:textId="77777777" w:rsidR="003107CB" w:rsidRDefault="003107CB">
      <w:pPr>
        <w:pStyle w:val="BodyText"/>
        <w:spacing w:line="360" w:lineRule="auto"/>
        <w:ind w:left="721"/>
      </w:pPr>
    </w:p>
    <w:p w14:paraId="22B7638F" w14:textId="77777777" w:rsidR="003107CB" w:rsidRDefault="00C75B89">
      <w:pPr>
        <w:pStyle w:val="BodyText"/>
        <w:spacing w:line="360" w:lineRule="auto"/>
        <w:ind w:left="721"/>
      </w:pPr>
      <w:r>
        <w:t xml:space="preserve">    &lt;section class="gallery-section"&gt;</w:t>
      </w:r>
    </w:p>
    <w:p w14:paraId="70732742" w14:textId="77777777" w:rsidR="003107CB" w:rsidRDefault="00C75B89">
      <w:pPr>
        <w:pStyle w:val="BodyText"/>
        <w:spacing w:line="360" w:lineRule="auto"/>
        <w:ind w:left="721"/>
      </w:pPr>
      <w:r>
        <w:t xml:space="preserve">      &lt;h2&gt;Photo Gallery&lt;/h2&gt;</w:t>
      </w:r>
    </w:p>
    <w:p w14:paraId="0CB605AB" w14:textId="77777777" w:rsidR="003107CB" w:rsidRDefault="00C75B89">
      <w:pPr>
        <w:pStyle w:val="BodyText"/>
        <w:spacing w:line="360" w:lineRule="auto"/>
        <w:ind w:left="721"/>
      </w:pPr>
      <w:r>
        <w:t xml:space="preserve">      &lt;div id="gallery" class="gallery"&gt;&lt;/div&gt;</w:t>
      </w:r>
    </w:p>
    <w:p w14:paraId="3E0419CF" w14:textId="77777777" w:rsidR="003107CB" w:rsidRDefault="00C75B89">
      <w:pPr>
        <w:pStyle w:val="BodyText"/>
        <w:spacing w:line="360" w:lineRule="auto"/>
        <w:ind w:left="721"/>
      </w:pPr>
      <w:r>
        <w:t xml:space="preserve">    &lt;/section&gt;</w:t>
      </w:r>
    </w:p>
    <w:p w14:paraId="3E5EE5E1" w14:textId="77777777" w:rsidR="003107CB" w:rsidRDefault="00C75B89">
      <w:pPr>
        <w:pStyle w:val="BodyText"/>
        <w:spacing w:line="360" w:lineRule="auto"/>
        <w:ind w:left="721"/>
      </w:pPr>
      <w:r>
        <w:t xml:space="preserve">  &lt;/main&gt;</w:t>
      </w:r>
    </w:p>
    <w:p w14:paraId="59A5ADBF" w14:textId="77777777" w:rsidR="003107CB" w:rsidRDefault="003107CB">
      <w:pPr>
        <w:pStyle w:val="BodyText"/>
        <w:spacing w:line="360" w:lineRule="auto"/>
        <w:ind w:left="721"/>
      </w:pPr>
    </w:p>
    <w:p w14:paraId="44075D64" w14:textId="77777777" w:rsidR="003107CB" w:rsidRDefault="00C75B89">
      <w:pPr>
        <w:pStyle w:val="BodyText"/>
        <w:spacing w:line="360" w:lineRule="auto"/>
        <w:ind w:left="721"/>
      </w:pPr>
      <w:r>
        <w:t xml:space="preserve">  &lt;script src="script.js"&gt;&lt;/script&gt;</w:t>
      </w:r>
    </w:p>
    <w:p w14:paraId="69969978" w14:textId="77777777" w:rsidR="003107CB" w:rsidRDefault="00C75B89">
      <w:pPr>
        <w:pStyle w:val="BodyText"/>
        <w:spacing w:line="360" w:lineRule="auto"/>
        <w:ind w:left="721"/>
      </w:pPr>
      <w:r>
        <w:t>&lt;/body&gt;</w:t>
      </w:r>
    </w:p>
    <w:p w14:paraId="518A901F" w14:textId="77777777" w:rsidR="003107CB" w:rsidRDefault="00C75B89">
      <w:pPr>
        <w:pStyle w:val="BodyText"/>
        <w:spacing w:line="360" w:lineRule="auto"/>
        <w:ind w:left="721"/>
      </w:pPr>
      <w:r>
        <w:t>&lt;/html&gt;</w:t>
      </w:r>
    </w:p>
    <w:p w14:paraId="4D34000E" w14:textId="77777777" w:rsidR="00A31FB7" w:rsidRDefault="00A31FB7">
      <w:pPr>
        <w:pStyle w:val="BodyText"/>
        <w:spacing w:line="360" w:lineRule="auto"/>
        <w:ind w:left="721"/>
      </w:pPr>
    </w:p>
    <w:p w14:paraId="4BC7D4F2" w14:textId="77777777" w:rsidR="003107CB" w:rsidRDefault="003107CB">
      <w:pPr>
        <w:pStyle w:val="BodyText"/>
        <w:spacing w:line="179" w:lineRule="exact"/>
        <w:ind w:left="721"/>
        <w:rPr>
          <w:rFonts w:ascii="Courier New" w:hAnsi="Courier New" w:cs="Courier New"/>
          <w:spacing w:val="-2"/>
          <w:sz w:val="20"/>
          <w:szCs w:val="20"/>
        </w:rPr>
      </w:pPr>
    </w:p>
    <w:p w14:paraId="4C412008" w14:textId="77777777" w:rsidR="003107CB" w:rsidRDefault="003107CB">
      <w:pPr>
        <w:pStyle w:val="BodyText"/>
        <w:spacing w:line="179" w:lineRule="exact"/>
        <w:ind w:left="721"/>
        <w:rPr>
          <w:rFonts w:ascii="Courier New" w:hAnsi="Courier New" w:cs="Courier New"/>
          <w:spacing w:val="-2"/>
          <w:sz w:val="20"/>
          <w:szCs w:val="20"/>
        </w:rPr>
      </w:pPr>
    </w:p>
    <w:p w14:paraId="79769DC2" w14:textId="77777777" w:rsidR="003107CB" w:rsidRDefault="003107CB">
      <w:pPr>
        <w:pStyle w:val="Heading3"/>
        <w:ind w:left="0" w:firstLine="720"/>
        <w:rPr>
          <w:spacing w:val="-2"/>
          <w:u w:val="none"/>
        </w:rPr>
      </w:pPr>
    </w:p>
    <w:p w14:paraId="568F06EC" w14:textId="77777777" w:rsidR="003107CB" w:rsidRDefault="003107CB">
      <w:pPr>
        <w:pStyle w:val="Heading3"/>
        <w:ind w:left="0" w:firstLine="720"/>
        <w:rPr>
          <w:spacing w:val="-2"/>
          <w:u w:val="none"/>
        </w:rPr>
      </w:pPr>
    </w:p>
    <w:p w14:paraId="2E47EA85" w14:textId="77777777" w:rsidR="003107CB" w:rsidRPr="00A31FB7" w:rsidRDefault="00C75B89">
      <w:pPr>
        <w:pStyle w:val="Heading3"/>
        <w:ind w:left="0" w:firstLine="720"/>
        <w:rPr>
          <w:spacing w:val="-2"/>
          <w:sz w:val="28"/>
          <w:szCs w:val="28"/>
        </w:rPr>
      </w:pPr>
      <w:r w:rsidRPr="00A31FB7">
        <w:rPr>
          <w:spacing w:val="-2"/>
          <w:sz w:val="28"/>
          <w:szCs w:val="28"/>
        </w:rPr>
        <w:t>style.css</w:t>
      </w:r>
    </w:p>
    <w:p w14:paraId="17FCC19E" w14:textId="77777777" w:rsidR="003107CB" w:rsidRDefault="003107CB">
      <w:pPr>
        <w:pStyle w:val="Heading3"/>
        <w:ind w:left="0" w:firstLine="720"/>
        <w:rPr>
          <w:spacing w:val="-2"/>
          <w:u w:val="none"/>
        </w:rPr>
      </w:pPr>
    </w:p>
    <w:p w14:paraId="569C80F2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body {</w:t>
      </w:r>
    </w:p>
    <w:p w14:paraId="4D0BA6BE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font-family: Arial, sans-serif;</w:t>
      </w:r>
    </w:p>
    <w:p w14:paraId="5308B744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background: #f5f5f5;</w:t>
      </w:r>
    </w:p>
    <w:p w14:paraId="106B894B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margin: 0;</w:t>
      </w:r>
    </w:p>
    <w:p w14:paraId="087EB0B5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padding: 0;</w:t>
      </w:r>
    </w:p>
    <w:p w14:paraId="7F4DB48A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63141974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header {</w:t>
      </w:r>
    </w:p>
    <w:p w14:paraId="152152C8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background: #2196f3;</w:t>
      </w:r>
    </w:p>
    <w:p w14:paraId="3A717BC1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color: white;</w:t>
      </w:r>
    </w:p>
    <w:p w14:paraId="2EA55E53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text-align: center;</w:t>
      </w:r>
    </w:p>
    <w:p w14:paraId="19206D5F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padding: 1rem;</w:t>
      </w:r>
    </w:p>
    <w:p w14:paraId="0C10997A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73DC8721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.upload-section {</w:t>
      </w:r>
    </w:p>
    <w:p w14:paraId="6E38E476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text-align: center;</w:t>
      </w:r>
    </w:p>
    <w:p w14:paraId="17A17D3A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margin: 1rem;</w:t>
      </w:r>
    </w:p>
    <w:p w14:paraId="294DE560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2C655C68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input[type="file"] {</w:t>
      </w:r>
    </w:p>
    <w:p w14:paraId="4796D507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margin: 10px;</w:t>
      </w:r>
    </w:p>
    <w:p w14:paraId="00773FD2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79D7F955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.gallery {</w:t>
      </w:r>
    </w:p>
    <w:p w14:paraId="6D852BDC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display: grid;</w:t>
      </w:r>
    </w:p>
    <w:p w14:paraId="28F09793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grid-template-columns: repeat(auto-fill, minmax(200px, 1fr));</w:t>
      </w:r>
    </w:p>
    <w:p w14:paraId="30F3B799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gap: 15px;</w:t>
      </w:r>
    </w:p>
    <w:p w14:paraId="10D73037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padding: 15px;</w:t>
      </w:r>
    </w:p>
    <w:p w14:paraId="2A617A56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789EEC3D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.photo-card {</w:t>
      </w:r>
    </w:p>
    <w:p w14:paraId="03D9C671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background: white;</w:t>
      </w:r>
    </w:p>
    <w:p w14:paraId="549E8E47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border-radius: 10px;</w:t>
      </w:r>
    </w:p>
    <w:p w14:paraId="61C52098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box-shadow: 0 2px 5px rgba(0,0,0,0.2);</w:t>
      </w:r>
    </w:p>
    <w:p w14:paraId="62804926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padding: 10px;</w:t>
      </w:r>
    </w:p>
    <w:p w14:paraId="6E832027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text-align: center;</w:t>
      </w:r>
    </w:p>
    <w:p w14:paraId="377560D8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  <w:shd w:val="clear" w:color="auto" w:fill="FFFFFF"/>
          <w:lang w:eastAsia="zh-CN" w:bidi="ar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overflow: hidden;</w:t>
      </w:r>
    </w:p>
    <w:p w14:paraId="027430AC" w14:textId="4D6DE472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  <w:shd w:val="clear" w:color="auto" w:fill="FFFFFF"/>
          <w:lang w:eastAsia="zh-CN" w:bidi="ar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0BE1CC06" w14:textId="705CB727" w:rsidR="001A68C9" w:rsidRDefault="001A68C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  <w:shd w:val="clear" w:color="auto" w:fill="FFFFFF"/>
          <w:lang w:eastAsia="zh-CN" w:bidi="ar"/>
        </w:rPr>
      </w:pPr>
    </w:p>
    <w:p w14:paraId="2FEB3D1E" w14:textId="77777777" w:rsidR="001A68C9" w:rsidRDefault="001A68C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  <w:shd w:val="clear" w:color="auto" w:fill="FFFFFF"/>
          <w:lang w:eastAsia="zh-CN" w:bidi="ar"/>
        </w:rPr>
      </w:pPr>
    </w:p>
    <w:p w14:paraId="3E7BD7AE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.photo-card img {</w:t>
      </w:r>
    </w:p>
    <w:p w14:paraId="300DF399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max-width: 100%;</w:t>
      </w:r>
    </w:p>
    <w:p w14:paraId="224706B5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border-radius: 8px;</w:t>
      </w:r>
    </w:p>
    <w:p w14:paraId="19D9043B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height: 150px;</w:t>
      </w:r>
    </w:p>
    <w:p w14:paraId="358400EF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object-fit: cover;</w:t>
      </w:r>
    </w:p>
    <w:p w14:paraId="24249ED4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2BEDE1DD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.photo-info {</w:t>
      </w:r>
    </w:p>
    <w:p w14:paraId="5FFEB3A0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margin-top: 8px;</w:t>
      </w:r>
    </w:p>
    <w:p w14:paraId="493DE0E2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65E91D2F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.photo-info input {</w:t>
      </w:r>
    </w:p>
    <w:p w14:paraId="3B11812C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width: 90%;</w:t>
      </w:r>
    </w:p>
    <w:p w14:paraId="29953A72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padding: 5px;</w:t>
      </w:r>
    </w:p>
    <w:p w14:paraId="5CEFE980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margin: 3px 0;</w:t>
      </w:r>
    </w:p>
    <w:p w14:paraId="7ADDB547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26806692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.delete-btn {</w:t>
      </w:r>
    </w:p>
    <w:p w14:paraId="26EBB998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background: crimson;</w:t>
      </w:r>
    </w:p>
    <w:p w14:paraId="3C3BCBCB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color: white;</w:t>
      </w:r>
    </w:p>
    <w:p w14:paraId="5D0600D6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border: none;</w:t>
      </w:r>
    </w:p>
    <w:p w14:paraId="4A5B06A1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padding: 5px 10px;</w:t>
      </w:r>
    </w:p>
    <w:p w14:paraId="211A361E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border-radius: 5px;</w:t>
      </w:r>
    </w:p>
    <w:p w14:paraId="059AD865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cursor: pointer;</w:t>
      </w:r>
    </w:p>
    <w:p w14:paraId="206C56B6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margin-top: 5px;</w:t>
      </w:r>
    </w:p>
    <w:p w14:paraId="77474A8C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0503D32D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.delete-btn:hover {</w:t>
      </w:r>
    </w:p>
    <w:p w14:paraId="7EC911A0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background: darkred;</w:t>
      </w:r>
    </w:p>
    <w:p w14:paraId="02B634BE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23121C31" w14:textId="77777777" w:rsidR="003107CB" w:rsidRDefault="003107CB">
      <w:pPr>
        <w:spacing w:line="360" w:lineRule="auto"/>
        <w:rPr>
          <w:b/>
          <w:bCs/>
          <w:spacing w:val="-2"/>
          <w:sz w:val="24"/>
          <w:szCs w:val="24"/>
        </w:rPr>
      </w:pPr>
    </w:p>
    <w:p w14:paraId="08D03C01" w14:textId="77777777" w:rsidR="003107CB" w:rsidRDefault="00C75B89">
      <w:pPr>
        <w:spacing w:line="360" w:lineRule="auto"/>
        <w:ind w:firstLine="720"/>
        <w:rPr>
          <w:b/>
          <w:bCs/>
          <w:spacing w:val="-2"/>
          <w:sz w:val="24"/>
          <w:szCs w:val="24"/>
          <w:u w:val="single"/>
        </w:rPr>
      </w:pPr>
      <w:r>
        <w:rPr>
          <w:b/>
          <w:bCs/>
          <w:spacing w:val="-2"/>
          <w:sz w:val="24"/>
          <w:szCs w:val="24"/>
          <w:u w:val="single"/>
        </w:rPr>
        <w:t>Script.js</w:t>
      </w:r>
    </w:p>
    <w:p w14:paraId="379A9F52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let gallery = document.getElementById("gallery");</w:t>
      </w:r>
    </w:p>
    <w:p w14:paraId="41DEE607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let photos = [];</w:t>
      </w:r>
    </w:p>
    <w:p w14:paraId="1F2B8132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function uploadPhotos() {</w:t>
      </w:r>
    </w:p>
    <w:p w14:paraId="63082F28" w14:textId="77777777" w:rsidR="003107CB" w:rsidRDefault="00C75B89">
      <w:pPr>
        <w:widowControl/>
        <w:shd w:val="clear" w:color="auto" w:fill="FFFFFF"/>
        <w:spacing w:line="360" w:lineRule="auto"/>
        <w:ind w:firstLineChars="450" w:firstLine="108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let input = document.getElementById("photoUpload");</w:t>
      </w:r>
    </w:p>
    <w:p w14:paraId="4C06031F" w14:textId="77777777" w:rsidR="003107CB" w:rsidRDefault="00C75B89">
      <w:pPr>
        <w:widowControl/>
        <w:shd w:val="clear" w:color="auto" w:fill="FFFFFF"/>
        <w:spacing w:line="360" w:lineRule="auto"/>
        <w:ind w:firstLineChars="450" w:firstLine="108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let files = input.files;</w:t>
      </w:r>
    </w:p>
    <w:p w14:paraId="1DB2A431" w14:textId="77777777" w:rsidR="003107CB" w:rsidRDefault="00C75B89">
      <w:pPr>
        <w:widowControl/>
        <w:shd w:val="clear" w:color="auto" w:fill="FFFFFF"/>
        <w:spacing w:line="360" w:lineRule="auto"/>
        <w:ind w:firstLineChars="450" w:firstLine="108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for (let file of files) {</w:t>
      </w:r>
    </w:p>
    <w:p w14:paraId="4B67603A" w14:textId="6E947BBE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  <w:shd w:val="clear" w:color="auto" w:fill="FFFFFF"/>
          <w:lang w:eastAsia="zh-CN" w:bidi="ar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 xml:space="preserve">    </w:t>
      </w:r>
      <w:r w:rsidR="00A31FB7">
        <w:rPr>
          <w:rFonts w:eastAsia="Consolas"/>
          <w:sz w:val="24"/>
          <w:szCs w:val="24"/>
          <w:shd w:val="clear" w:color="auto" w:fill="FFFFFF"/>
          <w:lang w:eastAsia="zh-CN" w:bidi="ar"/>
        </w:rPr>
        <w:tab/>
      </w: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let reader = new FileReader();</w:t>
      </w:r>
    </w:p>
    <w:p w14:paraId="515C0BAD" w14:textId="77777777" w:rsidR="001A68C9" w:rsidRDefault="001A68C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</w:p>
    <w:p w14:paraId="6F42CFB4" w14:textId="5338DC2A" w:rsidR="00A31FB7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</w:t>
      </w:r>
      <w:r w:rsidR="00A31FB7">
        <w:rPr>
          <w:rFonts w:eastAsia="Consolas"/>
          <w:sz w:val="24"/>
          <w:szCs w:val="24"/>
          <w:shd w:val="clear" w:color="auto" w:fill="FFFFFF"/>
          <w:lang w:eastAsia="zh-CN" w:bidi="ar"/>
        </w:rPr>
        <w:tab/>
      </w:r>
      <w:r>
        <w:rPr>
          <w:rFonts w:eastAsia="Consolas"/>
          <w:sz w:val="24"/>
          <w:szCs w:val="24"/>
          <w:shd w:val="clear" w:color="auto" w:fill="FFFFFF"/>
          <w:lang w:eastAsia="zh-CN" w:bidi="ar"/>
        </w:rPr>
        <w:t xml:space="preserve"> reader.onload = function(e) {</w:t>
      </w:r>
    </w:p>
    <w:p w14:paraId="4CB1257C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  let photo = {</w:t>
      </w:r>
    </w:p>
    <w:p w14:paraId="42F7EDD3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    src: e.target.result,</w:t>
      </w:r>
    </w:p>
    <w:p w14:paraId="3C6B8115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    title: "Untitled",</w:t>
      </w:r>
    </w:p>
    <w:p w14:paraId="0343DCC6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    album: "General"</w:t>
      </w:r>
    </w:p>
    <w:p w14:paraId="5D7938BF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  };</w:t>
      </w:r>
    </w:p>
    <w:p w14:paraId="0E82E6A9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  photos.push(photo);</w:t>
      </w:r>
    </w:p>
    <w:p w14:paraId="4ED7A1C2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  displayPhotos();</w:t>
      </w:r>
    </w:p>
    <w:p w14:paraId="41656A71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};</w:t>
      </w:r>
    </w:p>
    <w:p w14:paraId="6AB13828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reader.readAsDataURL(file);</w:t>
      </w:r>
    </w:p>
    <w:p w14:paraId="2BC43ED5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}</w:t>
      </w:r>
    </w:p>
    <w:p w14:paraId="22AB453A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1F8B7F5D" w14:textId="77777777" w:rsidR="003107CB" w:rsidRDefault="003107CB">
      <w:pPr>
        <w:widowControl/>
        <w:spacing w:line="360" w:lineRule="auto"/>
        <w:ind w:firstLine="720"/>
        <w:rPr>
          <w:sz w:val="24"/>
          <w:szCs w:val="24"/>
        </w:rPr>
      </w:pPr>
    </w:p>
    <w:p w14:paraId="45A1DC97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function displayPhotos() {</w:t>
      </w:r>
    </w:p>
    <w:p w14:paraId="6D986378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gallery.innerHTML = "";</w:t>
      </w:r>
    </w:p>
    <w:p w14:paraId="0A2CF1E7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photos.forEach((photo, index) =&gt; {</w:t>
      </w:r>
    </w:p>
    <w:p w14:paraId="7948CF68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let card = document.createElement("div");</w:t>
      </w:r>
    </w:p>
    <w:p w14:paraId="7949B43A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card.classList.add("photo-card");</w:t>
      </w:r>
    </w:p>
    <w:p w14:paraId="1B940132" w14:textId="77777777" w:rsidR="003107CB" w:rsidRDefault="003107CB">
      <w:pPr>
        <w:widowControl/>
        <w:spacing w:line="360" w:lineRule="auto"/>
        <w:ind w:firstLine="720"/>
        <w:rPr>
          <w:sz w:val="24"/>
          <w:szCs w:val="24"/>
        </w:rPr>
      </w:pPr>
    </w:p>
    <w:p w14:paraId="17FE92D7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card.innerHTML = `</w:t>
      </w:r>
    </w:p>
    <w:p w14:paraId="1C53F403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  &lt;img src="${photo.src}" alt="Travel Photo"&gt;</w:t>
      </w:r>
    </w:p>
    <w:p w14:paraId="5BC4C984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  &lt;div class="photo-info"&gt;</w:t>
      </w:r>
    </w:p>
    <w:p w14:paraId="2773B029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    &lt;input type="text" value="${photo.title}" onchange="updateTitle(${index}, this.value)"&gt;</w:t>
      </w:r>
    </w:p>
    <w:p w14:paraId="1C39DB41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    &lt;input type="text" value="${photo.album}" onchange="updateAlbum(${index}, this.value)"&gt;</w:t>
      </w:r>
    </w:p>
    <w:p w14:paraId="729D1597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    &lt;button class="delete-btn" onclick="deletePhoto(${index})"&gt;Delete&lt;/button&gt;</w:t>
      </w:r>
    </w:p>
    <w:p w14:paraId="0F523EEA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  &lt;/div&gt;</w:t>
      </w:r>
    </w:p>
    <w:p w14:paraId="614450A0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`;</w:t>
      </w:r>
    </w:p>
    <w:p w14:paraId="14D5FE1E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gallery.appendChild(card);</w:t>
      </w:r>
    </w:p>
    <w:p w14:paraId="70827F44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});</w:t>
      </w:r>
    </w:p>
    <w:p w14:paraId="5011FE57" w14:textId="74519C1B" w:rsidR="003107CB" w:rsidRDefault="00C75B89" w:rsidP="00A31FB7">
      <w:pPr>
        <w:widowControl/>
        <w:shd w:val="clear" w:color="auto" w:fill="FFFFFF"/>
        <w:spacing w:line="360" w:lineRule="auto"/>
        <w:ind w:firstLine="720"/>
        <w:rPr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5D5727DF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function updateTitle(index, newTitle) {</w:t>
      </w:r>
    </w:p>
    <w:p w14:paraId="73A16ECD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  <w:shd w:val="clear" w:color="auto" w:fill="FFFFFF"/>
          <w:lang w:eastAsia="zh-CN" w:bidi="ar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photos[index].title = newTitle;</w:t>
      </w:r>
    </w:p>
    <w:p w14:paraId="72385804" w14:textId="70296AD3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  <w:shd w:val="clear" w:color="auto" w:fill="FFFFFF"/>
          <w:lang w:eastAsia="zh-CN" w:bidi="ar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76958EA8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function updateAlbum(index, newAlbum) {</w:t>
      </w:r>
    </w:p>
    <w:p w14:paraId="628EB0F3" w14:textId="47631BD0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  <w:shd w:val="clear" w:color="auto" w:fill="FFFFFF"/>
          <w:lang w:eastAsia="zh-CN" w:bidi="ar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photos[index].album = newAlbum;</w:t>
      </w:r>
    </w:p>
    <w:p w14:paraId="402ECB43" w14:textId="77777777" w:rsidR="001A68C9" w:rsidRDefault="001A68C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</w:p>
    <w:p w14:paraId="58B91588" w14:textId="5E3894DE" w:rsidR="003107CB" w:rsidRDefault="00C75B89" w:rsidP="001A68C9">
      <w:pPr>
        <w:widowControl/>
        <w:shd w:val="clear" w:color="auto" w:fill="FFFFFF"/>
        <w:spacing w:line="360" w:lineRule="auto"/>
        <w:ind w:firstLine="720"/>
        <w:rPr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4F7BE430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function deletePhoto(index) {</w:t>
      </w:r>
    </w:p>
    <w:p w14:paraId="5EEDE0D9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photos.splice(index, 1);</w:t>
      </w:r>
    </w:p>
    <w:p w14:paraId="66D7D5BF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displayPhotos();</w:t>
      </w:r>
    </w:p>
    <w:p w14:paraId="012FF654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ascii="Consolas" w:eastAsia="Consolas" w:hAnsi="Consolas" w:cs="Consolas"/>
          <w:sz w:val="14"/>
          <w:szCs w:val="1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2809A43F" w14:textId="77777777" w:rsidR="003107CB" w:rsidRDefault="003107CB">
      <w:pPr>
        <w:widowControl/>
      </w:pPr>
    </w:p>
    <w:p w14:paraId="14EED36A" w14:textId="77777777" w:rsidR="003107CB" w:rsidRDefault="00C75B89">
      <w:pPr>
        <w:pStyle w:val="Heading2"/>
        <w:ind w:left="0" w:firstLineChars="200" w:firstLine="556"/>
        <w:rPr>
          <w:sz w:val="28"/>
          <w:szCs w:val="28"/>
        </w:rPr>
      </w:pPr>
      <w:r>
        <w:rPr>
          <w:spacing w:val="-2"/>
          <w:sz w:val="28"/>
          <w:szCs w:val="28"/>
        </w:rPr>
        <w:t>Output</w:t>
      </w:r>
    </w:p>
    <w:p w14:paraId="29315646" w14:textId="77777777" w:rsidR="003107CB" w:rsidRDefault="00C75B89" w:rsidP="00CB1B4A">
      <w:pPr>
        <w:pStyle w:val="ListParagraph"/>
        <w:numPr>
          <w:ilvl w:val="0"/>
          <w:numId w:val="35"/>
        </w:numPr>
        <w:tabs>
          <w:tab w:val="left" w:pos="125"/>
        </w:tabs>
        <w:spacing w:before="153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User can upload multiple travel </w:t>
      </w:r>
      <w:r>
        <w:rPr>
          <w:spacing w:val="-2"/>
          <w:sz w:val="24"/>
          <w:szCs w:val="24"/>
        </w:rPr>
        <w:t>photos.</w:t>
      </w:r>
    </w:p>
    <w:p w14:paraId="64C78592" w14:textId="77777777" w:rsidR="003107CB" w:rsidRDefault="00C75B89" w:rsidP="00CB1B4A">
      <w:pPr>
        <w:pStyle w:val="ListParagraph"/>
        <w:numPr>
          <w:ilvl w:val="0"/>
          <w:numId w:val="35"/>
        </w:numPr>
        <w:tabs>
          <w:tab w:val="left" w:pos="125"/>
        </w:tabs>
        <w:spacing w:before="1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Uploaded photos are displayed in a responsive gallery </w:t>
      </w:r>
      <w:r>
        <w:rPr>
          <w:spacing w:val="-2"/>
          <w:sz w:val="24"/>
          <w:szCs w:val="24"/>
        </w:rPr>
        <w:t>view.</w:t>
      </w:r>
    </w:p>
    <w:p w14:paraId="555C14D5" w14:textId="77777777" w:rsidR="003107CB" w:rsidRDefault="00C75B89" w:rsidP="00CB1B4A">
      <w:pPr>
        <w:pStyle w:val="ListParagraph"/>
        <w:numPr>
          <w:ilvl w:val="0"/>
          <w:numId w:val="35"/>
        </w:numPr>
        <w:tabs>
          <w:tab w:val="left" w:pos="125"/>
        </w:tabs>
        <w:spacing w:before="10" w:line="360" w:lineRule="auto"/>
        <w:rPr>
          <w:spacing w:val="-2"/>
          <w:sz w:val="24"/>
          <w:szCs w:val="24"/>
        </w:rPr>
      </w:pPr>
      <w:r>
        <w:rPr>
          <w:sz w:val="24"/>
          <w:szCs w:val="24"/>
        </w:rPr>
        <w:t xml:space="preserve">Photos remain organized in grid </w:t>
      </w:r>
      <w:r>
        <w:rPr>
          <w:spacing w:val="-2"/>
          <w:sz w:val="24"/>
          <w:szCs w:val="24"/>
        </w:rPr>
        <w:t>format.</w:t>
      </w:r>
    </w:p>
    <w:p w14:paraId="489808FE" w14:textId="77777777" w:rsidR="003107CB" w:rsidRDefault="003107CB">
      <w:pPr>
        <w:pStyle w:val="ListParagraph"/>
        <w:tabs>
          <w:tab w:val="left" w:pos="125"/>
        </w:tabs>
        <w:spacing w:before="10" w:line="360" w:lineRule="auto"/>
        <w:ind w:left="125" w:firstLine="719"/>
        <w:rPr>
          <w:spacing w:val="-2"/>
          <w:sz w:val="24"/>
          <w:szCs w:val="24"/>
        </w:rPr>
      </w:pPr>
    </w:p>
    <w:p w14:paraId="0B9DDB68" w14:textId="77777777" w:rsidR="003107CB" w:rsidRDefault="00C75B89">
      <w:pPr>
        <w:pStyle w:val="Heading2"/>
        <w:ind w:left="0" w:rightChars="9" w:right="20" w:firstLineChars="200" w:firstLine="556"/>
        <w:rPr>
          <w:sz w:val="28"/>
          <w:szCs w:val="28"/>
        </w:rPr>
      </w:pPr>
      <w:r>
        <w:rPr>
          <w:spacing w:val="-2"/>
          <w:sz w:val="28"/>
          <w:szCs w:val="28"/>
        </w:rPr>
        <w:t>Result</w:t>
      </w:r>
    </w:p>
    <w:p w14:paraId="41F6E42C" w14:textId="77777777" w:rsidR="003107CB" w:rsidRDefault="00C75B89">
      <w:pPr>
        <w:spacing w:before="153" w:line="360" w:lineRule="auto"/>
        <w:ind w:right="127" w:firstLine="720"/>
        <w:rPr>
          <w:sz w:val="24"/>
          <w:szCs w:val="24"/>
        </w:rPr>
      </w:pP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Travel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Photo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Sharing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Web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Application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was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successfully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designed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implemented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 xml:space="preserve">using HTML, </w:t>
      </w:r>
      <w:r>
        <w:rPr>
          <w:sz w:val="24"/>
          <w:szCs w:val="24"/>
        </w:rPr>
        <w:tab/>
        <w:t>CSS and JAVASCRIPT.</w:t>
      </w:r>
    </w:p>
    <w:p w14:paraId="379C3916" w14:textId="77777777" w:rsidR="003107CB" w:rsidRDefault="003107CB">
      <w:pPr>
        <w:spacing w:before="153" w:line="360" w:lineRule="auto"/>
        <w:ind w:right="127" w:firstLine="720"/>
        <w:rPr>
          <w:sz w:val="24"/>
          <w:szCs w:val="24"/>
        </w:rPr>
      </w:pPr>
    </w:p>
    <w:p w14:paraId="7F46D74E" w14:textId="77777777" w:rsidR="003107CB" w:rsidRDefault="00C75B89">
      <w:pPr>
        <w:pStyle w:val="Heading2"/>
        <w:ind w:left="0" w:firstLineChars="200" w:firstLine="560"/>
        <w:rPr>
          <w:spacing w:val="-2"/>
          <w:sz w:val="28"/>
          <w:szCs w:val="28"/>
        </w:rPr>
      </w:pPr>
      <w:r>
        <w:rPr>
          <w:sz w:val="28"/>
          <w:szCs w:val="28"/>
        </w:rPr>
        <w:t xml:space="preserve">Viva </w:t>
      </w:r>
      <w:r>
        <w:rPr>
          <w:spacing w:val="-2"/>
          <w:sz w:val="28"/>
          <w:szCs w:val="28"/>
        </w:rPr>
        <w:t>Questions</w:t>
      </w:r>
    </w:p>
    <w:p w14:paraId="5BBED521" w14:textId="77777777" w:rsidR="003107CB" w:rsidRDefault="003107CB">
      <w:pPr>
        <w:pStyle w:val="Heading2"/>
        <w:ind w:left="0" w:firstLineChars="200" w:firstLine="556"/>
        <w:rPr>
          <w:spacing w:val="-2"/>
          <w:sz w:val="28"/>
          <w:szCs w:val="28"/>
        </w:rPr>
      </w:pPr>
    </w:p>
    <w:p w14:paraId="43032E53" w14:textId="22128EE2" w:rsidR="003107CB" w:rsidRPr="001A68C9" w:rsidRDefault="00C75B89" w:rsidP="001A68C9">
      <w:pPr>
        <w:pStyle w:val="ListParagraph"/>
        <w:numPr>
          <w:ilvl w:val="0"/>
          <w:numId w:val="30"/>
        </w:numPr>
        <w:tabs>
          <w:tab w:val="left" w:pos="222"/>
          <w:tab w:val="left" w:pos="425"/>
        </w:tabs>
        <w:spacing w:before="153" w:line="360" w:lineRule="auto"/>
        <w:rPr>
          <w:sz w:val="24"/>
          <w:szCs w:val="24"/>
        </w:rPr>
      </w:pPr>
      <w:r w:rsidRPr="001A68C9">
        <w:rPr>
          <w:sz w:val="24"/>
          <w:szCs w:val="24"/>
        </w:rPr>
        <w:t xml:space="preserve">What are the advantages of a web-based photo sharing </w:t>
      </w:r>
      <w:r w:rsidRPr="001A68C9">
        <w:rPr>
          <w:spacing w:val="-2"/>
          <w:sz w:val="24"/>
          <w:szCs w:val="24"/>
        </w:rPr>
        <w:t>system?</w:t>
      </w:r>
    </w:p>
    <w:p w14:paraId="6C151019" w14:textId="40F7E33D" w:rsidR="003107CB" w:rsidRPr="001A68C9" w:rsidRDefault="00C75B89" w:rsidP="001A68C9">
      <w:pPr>
        <w:pStyle w:val="ListParagraph"/>
        <w:numPr>
          <w:ilvl w:val="0"/>
          <w:numId w:val="30"/>
        </w:numPr>
        <w:tabs>
          <w:tab w:val="left" w:pos="222"/>
          <w:tab w:val="left" w:pos="425"/>
        </w:tabs>
        <w:spacing w:before="10" w:line="360" w:lineRule="auto"/>
        <w:rPr>
          <w:sz w:val="24"/>
          <w:szCs w:val="24"/>
        </w:rPr>
      </w:pPr>
      <w:r w:rsidRPr="001A68C9">
        <w:rPr>
          <w:sz w:val="24"/>
          <w:szCs w:val="24"/>
        </w:rPr>
        <w:t xml:space="preserve">How does JavaScript handle file uploads in the </w:t>
      </w:r>
      <w:r w:rsidRPr="001A68C9">
        <w:rPr>
          <w:spacing w:val="-2"/>
          <w:sz w:val="24"/>
          <w:szCs w:val="24"/>
        </w:rPr>
        <w:t>browser?</w:t>
      </w:r>
    </w:p>
    <w:p w14:paraId="7F178923" w14:textId="35D8D4C5" w:rsidR="003107CB" w:rsidRPr="001A68C9" w:rsidRDefault="00C75B89" w:rsidP="001A68C9">
      <w:pPr>
        <w:pStyle w:val="ListParagraph"/>
        <w:numPr>
          <w:ilvl w:val="0"/>
          <w:numId w:val="30"/>
        </w:numPr>
        <w:tabs>
          <w:tab w:val="left" w:pos="222"/>
          <w:tab w:val="left" w:pos="425"/>
        </w:tabs>
        <w:spacing w:before="10" w:line="360" w:lineRule="auto"/>
        <w:rPr>
          <w:sz w:val="24"/>
          <w:szCs w:val="24"/>
        </w:rPr>
      </w:pPr>
      <w:r w:rsidRPr="001A68C9">
        <w:rPr>
          <w:sz w:val="24"/>
          <w:szCs w:val="24"/>
        </w:rPr>
        <w:t xml:space="preserve">Explain the role of CSS Grid in the gallery </w:t>
      </w:r>
      <w:r w:rsidRPr="001A68C9">
        <w:rPr>
          <w:spacing w:val="-2"/>
          <w:sz w:val="24"/>
          <w:szCs w:val="24"/>
        </w:rPr>
        <w:t>layout.</w:t>
      </w:r>
    </w:p>
    <w:p w14:paraId="44F4FFDF" w14:textId="5D068E24" w:rsidR="003107CB" w:rsidRPr="001A68C9" w:rsidRDefault="00C75B89" w:rsidP="001A68C9">
      <w:pPr>
        <w:pStyle w:val="ListParagraph"/>
        <w:numPr>
          <w:ilvl w:val="0"/>
          <w:numId w:val="30"/>
        </w:numPr>
        <w:tabs>
          <w:tab w:val="left" w:pos="222"/>
          <w:tab w:val="left" w:pos="425"/>
        </w:tabs>
        <w:spacing w:before="10" w:line="360" w:lineRule="auto"/>
        <w:rPr>
          <w:sz w:val="24"/>
          <w:szCs w:val="24"/>
        </w:rPr>
      </w:pPr>
      <w:r w:rsidRPr="001A68C9">
        <w:rPr>
          <w:sz w:val="24"/>
          <w:szCs w:val="24"/>
        </w:rPr>
        <w:t xml:space="preserve">What is the use of </w:t>
      </w:r>
      <w:r w:rsidR="00715A5C" w:rsidRPr="001A68C9">
        <w:rPr>
          <w:sz w:val="24"/>
          <w:szCs w:val="24"/>
        </w:rPr>
        <w:t>File Reader</w:t>
      </w:r>
      <w:r w:rsidRPr="001A68C9">
        <w:rPr>
          <w:sz w:val="24"/>
          <w:szCs w:val="24"/>
        </w:rPr>
        <w:t xml:space="preserve"> API in </w:t>
      </w:r>
      <w:r w:rsidRPr="001A68C9">
        <w:rPr>
          <w:spacing w:val="-2"/>
          <w:sz w:val="24"/>
          <w:szCs w:val="24"/>
        </w:rPr>
        <w:t>JavaScript?</w:t>
      </w:r>
    </w:p>
    <w:p w14:paraId="0608E71B" w14:textId="3C9D671D" w:rsidR="003107CB" w:rsidRPr="001A68C9" w:rsidRDefault="00C75B89" w:rsidP="001A68C9">
      <w:pPr>
        <w:pStyle w:val="ListParagraph"/>
        <w:numPr>
          <w:ilvl w:val="0"/>
          <w:numId w:val="30"/>
        </w:numPr>
        <w:tabs>
          <w:tab w:val="left" w:pos="222"/>
          <w:tab w:val="left" w:pos="425"/>
        </w:tabs>
        <w:spacing w:before="10" w:line="360" w:lineRule="auto"/>
        <w:rPr>
          <w:sz w:val="24"/>
          <w:szCs w:val="24"/>
        </w:rPr>
      </w:pPr>
      <w:r w:rsidRPr="001A68C9">
        <w:rPr>
          <w:sz w:val="24"/>
          <w:szCs w:val="24"/>
        </w:rPr>
        <w:t xml:space="preserve">How can we extend this project to include online storage (like cloud or </w:t>
      </w:r>
      <w:r w:rsidRPr="001A68C9">
        <w:rPr>
          <w:spacing w:val="-2"/>
          <w:sz w:val="24"/>
          <w:szCs w:val="24"/>
        </w:rPr>
        <w:t>database)?</w:t>
      </w:r>
    </w:p>
    <w:p w14:paraId="1E96A92A" w14:textId="77777777" w:rsidR="003107CB" w:rsidRDefault="003107CB">
      <w:pPr>
        <w:spacing w:before="153" w:line="360" w:lineRule="auto"/>
        <w:ind w:right="127" w:firstLine="720"/>
        <w:rPr>
          <w:sz w:val="24"/>
          <w:szCs w:val="24"/>
        </w:rPr>
      </w:pPr>
    </w:p>
    <w:p w14:paraId="14E46622" w14:textId="77777777" w:rsidR="003107CB" w:rsidRDefault="003107CB">
      <w:pPr>
        <w:pStyle w:val="ListParagraph"/>
        <w:tabs>
          <w:tab w:val="left" w:pos="125"/>
        </w:tabs>
        <w:spacing w:before="10" w:line="360" w:lineRule="auto"/>
        <w:ind w:left="125" w:firstLine="719"/>
        <w:rPr>
          <w:spacing w:val="-2"/>
          <w:sz w:val="24"/>
          <w:szCs w:val="24"/>
        </w:rPr>
      </w:pPr>
    </w:p>
    <w:p w14:paraId="192EF0D5" w14:textId="77777777" w:rsidR="003107CB" w:rsidRDefault="003107CB">
      <w:pPr>
        <w:spacing w:line="360" w:lineRule="auto"/>
        <w:ind w:firstLine="720"/>
        <w:rPr>
          <w:spacing w:val="-11"/>
        </w:rPr>
      </w:pPr>
    </w:p>
    <w:p w14:paraId="38D9E3FC" w14:textId="77777777" w:rsidR="003107CB" w:rsidRDefault="003107CB">
      <w:pPr>
        <w:pStyle w:val="Heading3"/>
        <w:ind w:left="0" w:firstLine="720"/>
        <w:rPr>
          <w:spacing w:val="-2"/>
          <w:u w:val="none"/>
        </w:rPr>
      </w:pPr>
    </w:p>
    <w:p w14:paraId="1A0C14C3" w14:textId="77777777" w:rsidR="003107CB" w:rsidRDefault="003107CB">
      <w:pPr>
        <w:pStyle w:val="BodyText"/>
        <w:spacing w:line="179" w:lineRule="exact"/>
        <w:ind w:left="721"/>
        <w:rPr>
          <w:rFonts w:ascii="Courier New" w:hAnsi="Courier New" w:cs="Courier New"/>
          <w:spacing w:val="-2"/>
          <w:sz w:val="20"/>
          <w:szCs w:val="20"/>
        </w:rPr>
      </w:pPr>
    </w:p>
    <w:p w14:paraId="5C854AFD" w14:textId="77777777" w:rsidR="003107CB" w:rsidRDefault="003107CB">
      <w:pPr>
        <w:pStyle w:val="BodyText"/>
        <w:spacing w:line="179" w:lineRule="exact"/>
        <w:ind w:left="913"/>
        <w:rPr>
          <w:rFonts w:ascii="Courier New" w:hAnsi="Courier New" w:cs="Courier New"/>
          <w:spacing w:val="-2"/>
          <w:sz w:val="18"/>
          <w:szCs w:val="18"/>
        </w:rPr>
      </w:pPr>
    </w:p>
    <w:p w14:paraId="6CC824FB" w14:textId="77777777" w:rsidR="00A31FB7" w:rsidRDefault="00A31FB7">
      <w:pPr>
        <w:pStyle w:val="BodyText"/>
        <w:spacing w:line="179" w:lineRule="exact"/>
        <w:ind w:left="913"/>
        <w:rPr>
          <w:rFonts w:ascii="Courier New" w:hAnsi="Courier New" w:cs="Courier New"/>
          <w:spacing w:val="-2"/>
          <w:sz w:val="18"/>
          <w:szCs w:val="18"/>
        </w:rPr>
      </w:pPr>
    </w:p>
    <w:p w14:paraId="040F9C8C" w14:textId="77777777" w:rsidR="00A31FB7" w:rsidRDefault="00A31FB7">
      <w:pPr>
        <w:pStyle w:val="BodyText"/>
        <w:spacing w:line="179" w:lineRule="exact"/>
        <w:ind w:left="913"/>
        <w:rPr>
          <w:rFonts w:ascii="Courier New" w:hAnsi="Courier New" w:cs="Courier New"/>
          <w:spacing w:val="-2"/>
          <w:sz w:val="18"/>
          <w:szCs w:val="18"/>
        </w:rPr>
      </w:pPr>
    </w:p>
    <w:p w14:paraId="120FF5FA" w14:textId="77777777" w:rsidR="00A31FB7" w:rsidRDefault="00A31FB7">
      <w:pPr>
        <w:pStyle w:val="BodyText"/>
        <w:spacing w:line="179" w:lineRule="exact"/>
        <w:ind w:left="913"/>
        <w:rPr>
          <w:rFonts w:ascii="Courier New" w:hAnsi="Courier New" w:cs="Courier New"/>
          <w:spacing w:val="-2"/>
          <w:sz w:val="18"/>
          <w:szCs w:val="18"/>
        </w:rPr>
      </w:pPr>
    </w:p>
    <w:p w14:paraId="2F7A39D8" w14:textId="77777777" w:rsidR="00A31FB7" w:rsidRDefault="00A31FB7">
      <w:pPr>
        <w:pStyle w:val="BodyText"/>
        <w:spacing w:line="179" w:lineRule="exact"/>
        <w:ind w:left="913"/>
        <w:rPr>
          <w:rFonts w:ascii="Courier New" w:hAnsi="Courier New" w:cs="Courier New"/>
          <w:spacing w:val="-2"/>
          <w:sz w:val="18"/>
          <w:szCs w:val="18"/>
        </w:rPr>
      </w:pPr>
    </w:p>
    <w:p w14:paraId="389FFB5E" w14:textId="77777777" w:rsidR="00A31FB7" w:rsidRDefault="00A31FB7">
      <w:pPr>
        <w:pStyle w:val="BodyText"/>
        <w:spacing w:line="179" w:lineRule="exact"/>
        <w:ind w:left="913"/>
        <w:rPr>
          <w:rFonts w:ascii="Courier New" w:hAnsi="Courier New" w:cs="Courier New"/>
          <w:spacing w:val="-2"/>
          <w:sz w:val="18"/>
          <w:szCs w:val="18"/>
        </w:rPr>
      </w:pPr>
    </w:p>
    <w:p w14:paraId="47F97D42" w14:textId="77777777" w:rsidR="00A31FB7" w:rsidRDefault="00A31FB7">
      <w:pPr>
        <w:pStyle w:val="BodyText"/>
        <w:spacing w:line="179" w:lineRule="exact"/>
        <w:ind w:left="913"/>
        <w:rPr>
          <w:rFonts w:ascii="Courier New" w:hAnsi="Courier New" w:cs="Courier New"/>
          <w:spacing w:val="-2"/>
          <w:sz w:val="18"/>
          <w:szCs w:val="18"/>
        </w:rPr>
      </w:pPr>
    </w:p>
    <w:p w14:paraId="49867326" w14:textId="77777777" w:rsidR="00A31FB7" w:rsidRDefault="00A31FB7">
      <w:pPr>
        <w:pStyle w:val="BodyText"/>
        <w:spacing w:line="179" w:lineRule="exact"/>
        <w:ind w:left="913"/>
        <w:rPr>
          <w:rFonts w:ascii="Courier New" w:hAnsi="Courier New" w:cs="Courier New"/>
          <w:spacing w:val="-2"/>
          <w:sz w:val="18"/>
          <w:szCs w:val="18"/>
        </w:rPr>
      </w:pPr>
    </w:p>
    <w:p w14:paraId="7D93833F" w14:textId="77777777" w:rsidR="00A31FB7" w:rsidRDefault="00A31FB7">
      <w:pPr>
        <w:pStyle w:val="BodyText"/>
        <w:spacing w:line="179" w:lineRule="exact"/>
        <w:ind w:left="913"/>
        <w:rPr>
          <w:rFonts w:ascii="Courier New" w:hAnsi="Courier New" w:cs="Courier New"/>
          <w:spacing w:val="-2"/>
          <w:sz w:val="18"/>
          <w:szCs w:val="18"/>
        </w:rPr>
      </w:pPr>
    </w:p>
    <w:p w14:paraId="02FF3DB2" w14:textId="77777777" w:rsidR="00A31FB7" w:rsidRDefault="00A31FB7">
      <w:pPr>
        <w:pStyle w:val="BodyText"/>
        <w:spacing w:line="179" w:lineRule="exact"/>
        <w:ind w:left="913"/>
        <w:rPr>
          <w:rFonts w:ascii="Courier New" w:hAnsi="Courier New" w:cs="Courier New"/>
          <w:spacing w:val="-2"/>
          <w:sz w:val="18"/>
          <w:szCs w:val="18"/>
        </w:rPr>
      </w:pPr>
    </w:p>
    <w:p w14:paraId="1CCB2A5E" w14:textId="521FE4E7" w:rsidR="00A31FB7" w:rsidRDefault="00A31FB7">
      <w:pPr>
        <w:pStyle w:val="BodyText"/>
        <w:spacing w:line="179" w:lineRule="exact"/>
        <w:ind w:left="913"/>
        <w:rPr>
          <w:rFonts w:ascii="Courier New" w:hAnsi="Courier New" w:cs="Courier New"/>
          <w:spacing w:val="-2"/>
          <w:sz w:val="18"/>
          <w:szCs w:val="18"/>
        </w:rPr>
      </w:pPr>
    </w:p>
    <w:p w14:paraId="2C9D4A1C" w14:textId="2930E5FF" w:rsidR="002473C8" w:rsidRDefault="002473C8">
      <w:pPr>
        <w:pStyle w:val="BodyText"/>
        <w:spacing w:line="179" w:lineRule="exact"/>
        <w:ind w:left="913"/>
        <w:rPr>
          <w:rFonts w:ascii="Courier New" w:hAnsi="Courier New" w:cs="Courier New"/>
          <w:spacing w:val="-2"/>
          <w:sz w:val="18"/>
          <w:szCs w:val="18"/>
        </w:rPr>
      </w:pPr>
    </w:p>
    <w:p w14:paraId="53F42899" w14:textId="58C661ED" w:rsidR="002473C8" w:rsidRDefault="002473C8">
      <w:pPr>
        <w:pStyle w:val="BodyText"/>
        <w:spacing w:line="179" w:lineRule="exact"/>
        <w:ind w:left="913"/>
        <w:rPr>
          <w:rFonts w:ascii="Courier New" w:hAnsi="Courier New" w:cs="Courier New"/>
          <w:spacing w:val="-2"/>
          <w:sz w:val="18"/>
          <w:szCs w:val="18"/>
        </w:rPr>
      </w:pPr>
    </w:p>
    <w:p w14:paraId="4DA7B3F6" w14:textId="77777777" w:rsidR="002473C8" w:rsidRDefault="002473C8">
      <w:pPr>
        <w:pStyle w:val="BodyText"/>
        <w:spacing w:line="179" w:lineRule="exact"/>
        <w:ind w:left="913"/>
        <w:rPr>
          <w:rFonts w:ascii="Courier New" w:hAnsi="Courier New" w:cs="Courier New"/>
          <w:spacing w:val="-2"/>
          <w:sz w:val="18"/>
          <w:szCs w:val="18"/>
        </w:rPr>
      </w:pPr>
    </w:p>
    <w:p w14:paraId="009AB710" w14:textId="77777777" w:rsidR="003107CB" w:rsidRDefault="003107CB">
      <w:pPr>
        <w:pStyle w:val="Heading3"/>
        <w:spacing w:before="276"/>
        <w:ind w:left="0" w:firstLine="720"/>
        <w:rPr>
          <w:spacing w:val="-2"/>
          <w:sz w:val="28"/>
          <w:szCs w:val="28"/>
        </w:rPr>
      </w:pPr>
    </w:p>
    <w:p w14:paraId="4A6D8A8C" w14:textId="77777777" w:rsidR="003107CB" w:rsidRDefault="003107CB">
      <w:pPr>
        <w:pStyle w:val="Heading3"/>
        <w:spacing w:before="276"/>
        <w:ind w:left="0" w:firstLine="720"/>
        <w:rPr>
          <w:spacing w:val="-2"/>
          <w:sz w:val="28"/>
          <w:szCs w:val="28"/>
        </w:rPr>
      </w:pPr>
    </w:p>
    <w:p w14:paraId="231C106A" w14:textId="39252780" w:rsidR="003107CB" w:rsidRDefault="00A31FB7" w:rsidP="004907C2">
      <w:pPr>
        <w:pStyle w:val="Heading2"/>
        <w:spacing w:before="261" w:line="360" w:lineRule="auto"/>
        <w:ind w:left="0" w:firstLine="720"/>
        <w:jc w:val="both"/>
        <w:rPr>
          <w:b w:val="0"/>
          <w:bCs w:val="0"/>
          <w:sz w:val="28"/>
          <w:szCs w:val="28"/>
        </w:rPr>
      </w:pPr>
      <w:r w:rsidRPr="00E05B0D">
        <w:rPr>
          <w:sz w:val="28"/>
          <w:szCs w:val="28"/>
        </w:rPr>
        <w:t>Program 2</w:t>
      </w:r>
      <w:r>
        <w:rPr>
          <w:sz w:val="28"/>
          <w:szCs w:val="28"/>
        </w:rPr>
        <w:t xml:space="preserve">: Book Repository Customer Relations Management - </w:t>
      </w:r>
      <w:r>
        <w:rPr>
          <w:b w:val="0"/>
          <w:bCs w:val="0"/>
          <w:sz w:val="28"/>
          <w:szCs w:val="28"/>
        </w:rPr>
        <w:t xml:space="preserve">A CRM system to </w:t>
      </w:r>
      <w:r>
        <w:rPr>
          <w:b w:val="0"/>
          <w:bCs w:val="0"/>
          <w:sz w:val="28"/>
          <w:szCs w:val="28"/>
        </w:rPr>
        <w:tab/>
      </w:r>
      <w:r>
        <w:rPr>
          <w:b w:val="0"/>
          <w:bCs w:val="0"/>
          <w:sz w:val="28"/>
          <w:szCs w:val="28"/>
        </w:rPr>
        <w:tab/>
      </w:r>
      <w:r>
        <w:rPr>
          <w:b w:val="0"/>
          <w:bCs w:val="0"/>
          <w:sz w:val="28"/>
          <w:szCs w:val="28"/>
        </w:rPr>
        <w:tab/>
      </w:r>
      <w:r>
        <w:rPr>
          <w:b w:val="0"/>
          <w:bCs w:val="0"/>
          <w:sz w:val="28"/>
          <w:szCs w:val="28"/>
        </w:rPr>
        <w:tab/>
        <w:t xml:space="preserve">   manage customers and orders for a book repository.</w:t>
      </w:r>
      <w:r>
        <w:rPr>
          <w:b w:val="0"/>
          <w:bCs w:val="0"/>
          <w:sz w:val="28"/>
          <w:szCs w:val="28"/>
        </w:rPr>
        <w:tab/>
      </w:r>
    </w:p>
    <w:p w14:paraId="06AE8ADA" w14:textId="77777777" w:rsidR="003107CB" w:rsidRDefault="00C75B89">
      <w:pPr>
        <w:ind w:firstLine="720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14:paraId="71118696" w14:textId="77777777" w:rsidR="003107CB" w:rsidRDefault="00C75B89" w:rsidP="002473C8">
      <w:pPr>
        <w:spacing w:before="153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To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design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implement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CRM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system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HTML,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CSS,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JavaScript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allows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 xml:space="preserve">managing </w:t>
      </w:r>
      <w:r>
        <w:rPr>
          <w:sz w:val="24"/>
          <w:szCs w:val="24"/>
        </w:rPr>
        <w:tab/>
        <w:t xml:space="preserve">customers and </w:t>
      </w:r>
      <w:r>
        <w:rPr>
          <w:sz w:val="24"/>
          <w:szCs w:val="24"/>
        </w:rPr>
        <w:tab/>
        <w:t>book orders for a book repository.</w:t>
      </w:r>
    </w:p>
    <w:p w14:paraId="48652DF0" w14:textId="77777777" w:rsidR="003107CB" w:rsidRDefault="003107CB">
      <w:pPr>
        <w:pStyle w:val="BodyText"/>
        <w:spacing w:before="27"/>
        <w:rPr>
          <w:rFonts w:ascii="Arial MT"/>
          <w:sz w:val="20"/>
        </w:rPr>
      </w:pPr>
    </w:p>
    <w:p w14:paraId="6CA03D5B" w14:textId="77777777" w:rsidR="003107CB" w:rsidRDefault="00C75B89">
      <w:pPr>
        <w:pStyle w:val="Heading2"/>
        <w:ind w:left="0" w:firstLineChars="200" w:firstLine="556"/>
        <w:rPr>
          <w:sz w:val="28"/>
          <w:szCs w:val="28"/>
        </w:rPr>
      </w:pPr>
      <w:r>
        <w:rPr>
          <w:spacing w:val="-2"/>
          <w:sz w:val="28"/>
          <w:szCs w:val="28"/>
        </w:rPr>
        <w:t>Objectives</w:t>
      </w:r>
    </w:p>
    <w:p w14:paraId="5A5EBED9" w14:textId="77777777" w:rsidR="003107CB" w:rsidRDefault="00C75B89">
      <w:pPr>
        <w:numPr>
          <w:ilvl w:val="0"/>
          <w:numId w:val="5"/>
        </w:numPr>
        <w:spacing w:before="153" w:line="360" w:lineRule="auto"/>
        <w:ind w:right="127" w:firstLine="720"/>
        <w:rPr>
          <w:sz w:val="24"/>
          <w:szCs w:val="24"/>
        </w:rPr>
      </w:pPr>
      <w:r>
        <w:rPr>
          <w:sz w:val="24"/>
          <w:szCs w:val="24"/>
        </w:rPr>
        <w:t xml:space="preserve">To provide a simple user interface for managing customers and their orders. </w:t>
      </w:r>
    </w:p>
    <w:p w14:paraId="7FCC6F28" w14:textId="77777777" w:rsidR="003107CB" w:rsidRDefault="00C75B89">
      <w:pPr>
        <w:numPr>
          <w:ilvl w:val="0"/>
          <w:numId w:val="5"/>
        </w:numPr>
        <w:spacing w:before="153" w:line="360" w:lineRule="auto"/>
        <w:ind w:right="127" w:firstLine="720"/>
        <w:rPr>
          <w:sz w:val="24"/>
          <w:szCs w:val="24"/>
        </w:rPr>
      </w:pPr>
      <w:r>
        <w:rPr>
          <w:sz w:val="24"/>
          <w:szCs w:val="24"/>
        </w:rPr>
        <w:t xml:space="preserve">To demonstrate the integration of HTML (structure), CSS (design), and JavaScript (logic) in web </w:t>
      </w:r>
      <w:r>
        <w:rPr>
          <w:sz w:val="24"/>
          <w:szCs w:val="24"/>
        </w:rPr>
        <w:tab/>
        <w:t xml:space="preserve">    application development.</w:t>
      </w:r>
      <w:r>
        <w:rPr>
          <w:spacing w:val="-3"/>
          <w:sz w:val="24"/>
          <w:szCs w:val="24"/>
        </w:rPr>
        <w:t xml:space="preserve"> </w:t>
      </w:r>
    </w:p>
    <w:p w14:paraId="60D15A0D" w14:textId="77777777" w:rsidR="003107CB" w:rsidRDefault="00C75B89">
      <w:pPr>
        <w:numPr>
          <w:ilvl w:val="0"/>
          <w:numId w:val="5"/>
        </w:numPr>
        <w:spacing w:before="153" w:line="360" w:lineRule="auto"/>
        <w:ind w:right="127" w:firstLine="720"/>
        <w:rPr>
          <w:sz w:val="24"/>
          <w:szCs w:val="24"/>
        </w:rPr>
      </w:pP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maintain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relationships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between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customers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their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book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orders.</w:t>
      </w:r>
      <w:r>
        <w:rPr>
          <w:spacing w:val="-3"/>
          <w:sz w:val="24"/>
          <w:szCs w:val="24"/>
        </w:rPr>
        <w:t xml:space="preserve"> </w:t>
      </w:r>
    </w:p>
    <w:p w14:paraId="5A787CC3" w14:textId="77777777" w:rsidR="003107CB" w:rsidRDefault="00C75B89">
      <w:pPr>
        <w:numPr>
          <w:ilvl w:val="0"/>
          <w:numId w:val="5"/>
        </w:numPr>
        <w:spacing w:before="153" w:line="360" w:lineRule="auto"/>
        <w:ind w:right="127" w:firstLine="720"/>
        <w:rPr>
          <w:sz w:val="24"/>
          <w:szCs w:val="24"/>
        </w:rPr>
      </w:pPr>
      <w:r>
        <w:rPr>
          <w:sz w:val="24"/>
          <w:szCs w:val="24"/>
        </w:rPr>
        <w:t>To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enable adding, listing, and deleting of customers and orders dynamically in a browser.</w:t>
      </w:r>
    </w:p>
    <w:p w14:paraId="5B572F16" w14:textId="77777777" w:rsidR="003107CB" w:rsidRDefault="003107CB">
      <w:pPr>
        <w:spacing w:before="153" w:line="360" w:lineRule="auto"/>
        <w:ind w:left="720" w:right="127"/>
        <w:rPr>
          <w:sz w:val="24"/>
          <w:szCs w:val="24"/>
        </w:rPr>
      </w:pPr>
    </w:p>
    <w:p w14:paraId="3AB64E90" w14:textId="77777777" w:rsidR="003107CB" w:rsidRDefault="00C75B89">
      <w:pPr>
        <w:pStyle w:val="Heading2"/>
        <w:ind w:left="0" w:firstLineChars="200" w:firstLine="556"/>
        <w:rPr>
          <w:sz w:val="28"/>
          <w:szCs w:val="28"/>
        </w:rPr>
      </w:pPr>
      <w:r>
        <w:rPr>
          <w:spacing w:val="-2"/>
          <w:sz w:val="28"/>
          <w:szCs w:val="28"/>
        </w:rPr>
        <w:t>Requirements</w:t>
      </w:r>
    </w:p>
    <w:p w14:paraId="7EF0AF8B" w14:textId="46F284E1" w:rsidR="003107CB" w:rsidRPr="00E228BE" w:rsidRDefault="00C75B89" w:rsidP="00E228BE">
      <w:pPr>
        <w:pStyle w:val="ListParagraph"/>
        <w:numPr>
          <w:ilvl w:val="0"/>
          <w:numId w:val="32"/>
        </w:numPr>
        <w:spacing w:before="157" w:line="360" w:lineRule="auto"/>
        <w:ind w:right="127"/>
        <w:rPr>
          <w:sz w:val="24"/>
          <w:szCs w:val="24"/>
        </w:rPr>
      </w:pPr>
      <w:r w:rsidRPr="00E228BE">
        <w:rPr>
          <w:sz w:val="24"/>
          <w:szCs w:val="24"/>
        </w:rPr>
        <w:t>Software: Any web browser (Chrome/Firefox/Edge), Text Editor (VS Code/Notepad++).</w:t>
      </w:r>
    </w:p>
    <w:p w14:paraId="728B6167" w14:textId="0C2DFCF2" w:rsidR="003107CB" w:rsidRPr="00E228BE" w:rsidRDefault="00C75B89" w:rsidP="00E228BE">
      <w:pPr>
        <w:pStyle w:val="ListParagraph"/>
        <w:numPr>
          <w:ilvl w:val="0"/>
          <w:numId w:val="32"/>
        </w:numPr>
        <w:spacing w:before="157" w:line="360" w:lineRule="auto"/>
        <w:ind w:right="127"/>
        <w:rPr>
          <w:spacing w:val="-3"/>
          <w:sz w:val="24"/>
          <w:szCs w:val="24"/>
        </w:rPr>
      </w:pPr>
      <w:r w:rsidRPr="00E228BE">
        <w:rPr>
          <w:sz w:val="24"/>
          <w:szCs w:val="24"/>
        </w:rPr>
        <w:t>Hardware:</w:t>
      </w:r>
      <w:r w:rsidRPr="00E228BE">
        <w:rPr>
          <w:spacing w:val="-3"/>
          <w:sz w:val="24"/>
          <w:szCs w:val="24"/>
        </w:rPr>
        <w:t xml:space="preserve"> </w:t>
      </w:r>
      <w:r w:rsidR="002473C8" w:rsidRPr="00E228BE">
        <w:rPr>
          <w:sz w:val="24"/>
          <w:szCs w:val="24"/>
        </w:rPr>
        <w:t>Standard</w:t>
      </w:r>
      <w:r w:rsidR="002473C8" w:rsidRPr="00E228BE">
        <w:rPr>
          <w:spacing w:val="-3"/>
          <w:sz w:val="24"/>
          <w:szCs w:val="24"/>
        </w:rPr>
        <w:t xml:space="preserve"> desktop</w:t>
      </w:r>
      <w:r w:rsidRPr="00E228BE">
        <w:rPr>
          <w:sz w:val="24"/>
          <w:szCs w:val="24"/>
        </w:rPr>
        <w:t>/laptop</w:t>
      </w:r>
      <w:r w:rsidRPr="00E228BE">
        <w:rPr>
          <w:spacing w:val="-3"/>
          <w:sz w:val="24"/>
          <w:szCs w:val="24"/>
        </w:rPr>
        <w:t xml:space="preserve"> </w:t>
      </w:r>
      <w:r w:rsidRPr="00E228BE">
        <w:rPr>
          <w:sz w:val="24"/>
          <w:szCs w:val="24"/>
        </w:rPr>
        <w:t>with</w:t>
      </w:r>
      <w:r w:rsidRPr="00E228BE">
        <w:rPr>
          <w:spacing w:val="-3"/>
          <w:sz w:val="24"/>
          <w:szCs w:val="24"/>
        </w:rPr>
        <w:t xml:space="preserve"> </w:t>
      </w:r>
      <w:r w:rsidRPr="00E228BE">
        <w:rPr>
          <w:sz w:val="24"/>
          <w:szCs w:val="24"/>
        </w:rPr>
        <w:t>minimum</w:t>
      </w:r>
      <w:r w:rsidRPr="00E228BE">
        <w:rPr>
          <w:spacing w:val="-3"/>
          <w:sz w:val="24"/>
          <w:szCs w:val="24"/>
        </w:rPr>
        <w:t xml:space="preserve"> </w:t>
      </w:r>
      <w:r w:rsidRPr="00E228BE">
        <w:rPr>
          <w:sz w:val="24"/>
          <w:szCs w:val="24"/>
        </w:rPr>
        <w:t>2</w:t>
      </w:r>
      <w:r w:rsidRPr="00E228BE">
        <w:rPr>
          <w:spacing w:val="-3"/>
          <w:sz w:val="24"/>
          <w:szCs w:val="24"/>
        </w:rPr>
        <w:t xml:space="preserve"> </w:t>
      </w:r>
      <w:r w:rsidRPr="00E228BE">
        <w:rPr>
          <w:sz w:val="24"/>
          <w:szCs w:val="24"/>
        </w:rPr>
        <w:t>GB</w:t>
      </w:r>
      <w:r w:rsidRPr="00E228BE">
        <w:rPr>
          <w:spacing w:val="-3"/>
          <w:sz w:val="24"/>
          <w:szCs w:val="24"/>
        </w:rPr>
        <w:t xml:space="preserve"> </w:t>
      </w:r>
      <w:r w:rsidRPr="00E228BE">
        <w:rPr>
          <w:sz w:val="24"/>
          <w:szCs w:val="24"/>
        </w:rPr>
        <w:t>RAM.</w:t>
      </w:r>
      <w:r w:rsidRPr="00E228BE">
        <w:rPr>
          <w:spacing w:val="-3"/>
          <w:sz w:val="24"/>
          <w:szCs w:val="24"/>
        </w:rPr>
        <w:t xml:space="preserve"> </w:t>
      </w:r>
    </w:p>
    <w:p w14:paraId="68249AA3" w14:textId="16A8D49F" w:rsidR="003107CB" w:rsidRPr="00E228BE" w:rsidRDefault="00C75B89" w:rsidP="00E228BE">
      <w:pPr>
        <w:pStyle w:val="ListParagraph"/>
        <w:numPr>
          <w:ilvl w:val="0"/>
          <w:numId w:val="32"/>
        </w:numPr>
        <w:spacing w:before="157" w:line="360" w:lineRule="auto"/>
        <w:ind w:right="127"/>
        <w:rPr>
          <w:sz w:val="24"/>
          <w:szCs w:val="24"/>
        </w:rPr>
      </w:pPr>
      <w:r w:rsidRPr="00E228BE">
        <w:rPr>
          <w:sz w:val="24"/>
          <w:szCs w:val="24"/>
        </w:rPr>
        <w:t>Technologies</w:t>
      </w:r>
      <w:r w:rsidRPr="00E228BE">
        <w:rPr>
          <w:spacing w:val="-3"/>
          <w:sz w:val="24"/>
          <w:szCs w:val="24"/>
        </w:rPr>
        <w:t xml:space="preserve"> </w:t>
      </w:r>
      <w:r w:rsidRPr="00E228BE">
        <w:rPr>
          <w:sz w:val="24"/>
          <w:szCs w:val="24"/>
        </w:rPr>
        <w:t>Used:</w:t>
      </w:r>
      <w:r w:rsidRPr="00E228BE">
        <w:rPr>
          <w:spacing w:val="-3"/>
          <w:sz w:val="24"/>
          <w:szCs w:val="24"/>
        </w:rPr>
        <w:t xml:space="preserve"> </w:t>
      </w:r>
      <w:r w:rsidRPr="00E228BE">
        <w:rPr>
          <w:sz w:val="24"/>
          <w:szCs w:val="24"/>
        </w:rPr>
        <w:t>HTML</w:t>
      </w:r>
      <w:r w:rsidRPr="00E228BE">
        <w:rPr>
          <w:spacing w:val="-3"/>
          <w:sz w:val="24"/>
          <w:szCs w:val="24"/>
        </w:rPr>
        <w:t xml:space="preserve"> </w:t>
      </w:r>
      <w:r w:rsidRPr="00E228BE">
        <w:rPr>
          <w:sz w:val="24"/>
          <w:szCs w:val="24"/>
        </w:rPr>
        <w:t>Structure, CSS Styling, JavaScript Logic.</w:t>
      </w:r>
    </w:p>
    <w:p w14:paraId="5F4D408C" w14:textId="77777777" w:rsidR="003107CB" w:rsidRDefault="003107CB">
      <w:pPr>
        <w:spacing w:before="157" w:line="360" w:lineRule="auto"/>
        <w:ind w:right="127" w:firstLine="720"/>
        <w:rPr>
          <w:sz w:val="24"/>
          <w:szCs w:val="24"/>
        </w:rPr>
      </w:pPr>
    </w:p>
    <w:p w14:paraId="31B212D4" w14:textId="77777777" w:rsidR="003107CB" w:rsidRDefault="00C75B89">
      <w:pPr>
        <w:pStyle w:val="Heading2"/>
        <w:ind w:left="0" w:firstLineChars="200" w:firstLine="560"/>
        <w:rPr>
          <w:sz w:val="28"/>
          <w:szCs w:val="28"/>
        </w:rPr>
      </w:pPr>
      <w:r>
        <w:rPr>
          <w:sz w:val="28"/>
          <w:szCs w:val="28"/>
        </w:rPr>
        <w:t xml:space="preserve">Problem </w:t>
      </w:r>
      <w:r>
        <w:rPr>
          <w:spacing w:val="-2"/>
          <w:sz w:val="28"/>
          <w:szCs w:val="28"/>
        </w:rPr>
        <w:t>Statement</w:t>
      </w:r>
    </w:p>
    <w:p w14:paraId="17890BEF" w14:textId="77777777" w:rsidR="003107CB" w:rsidRDefault="00C75B89">
      <w:pPr>
        <w:spacing w:before="153" w:line="360" w:lineRule="auto"/>
        <w:ind w:leftChars="218" w:left="480" w:firstLineChars="50" w:firstLine="120"/>
        <w:rPr>
          <w:sz w:val="24"/>
          <w:szCs w:val="24"/>
        </w:rPr>
      </w:pPr>
      <w:r>
        <w:rPr>
          <w:sz w:val="24"/>
          <w:szCs w:val="24"/>
        </w:rPr>
        <w:t>A book repository needs a simple Customer Relationship Management (CRM) System to store customers’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details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their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corresponding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orders.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system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should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support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adding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customers, placing book orders, listing them, and removing records dynamically without a database.</w:t>
      </w:r>
    </w:p>
    <w:p w14:paraId="7F9B9D26" w14:textId="77777777" w:rsidR="003107CB" w:rsidRDefault="003107CB">
      <w:pPr>
        <w:spacing w:before="153" w:line="360" w:lineRule="auto"/>
        <w:ind w:leftChars="218" w:left="480" w:firstLineChars="50" w:firstLine="120"/>
        <w:rPr>
          <w:sz w:val="24"/>
          <w:szCs w:val="24"/>
        </w:rPr>
      </w:pPr>
    </w:p>
    <w:p w14:paraId="0FE8A608" w14:textId="77777777" w:rsidR="003107CB" w:rsidRDefault="00C75B89">
      <w:pPr>
        <w:pStyle w:val="Heading2"/>
        <w:ind w:left="0" w:firstLineChars="200" w:firstLine="556"/>
        <w:rPr>
          <w:sz w:val="28"/>
          <w:szCs w:val="28"/>
        </w:rPr>
      </w:pPr>
      <w:r>
        <w:rPr>
          <w:spacing w:val="-2"/>
          <w:sz w:val="28"/>
          <w:szCs w:val="28"/>
        </w:rPr>
        <w:t>Procedure</w:t>
      </w:r>
    </w:p>
    <w:p w14:paraId="6B3631AF" w14:textId="77777777" w:rsidR="003107CB" w:rsidRDefault="00C75B89">
      <w:pPr>
        <w:numPr>
          <w:ilvl w:val="0"/>
          <w:numId w:val="6"/>
        </w:numPr>
        <w:spacing w:before="153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Create a new folder 'book-crm'. </w:t>
      </w:r>
    </w:p>
    <w:p w14:paraId="191CE9EF" w14:textId="77777777" w:rsidR="003107CB" w:rsidRDefault="00C75B89">
      <w:pPr>
        <w:numPr>
          <w:ilvl w:val="0"/>
          <w:numId w:val="6"/>
        </w:numPr>
        <w:spacing w:before="153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Inside the folder, create three files: index.html, style.css, script.js. </w:t>
      </w:r>
    </w:p>
    <w:p w14:paraId="054723E9" w14:textId="77777777" w:rsidR="003107CB" w:rsidRDefault="00C75B89">
      <w:pPr>
        <w:numPr>
          <w:ilvl w:val="0"/>
          <w:numId w:val="6"/>
        </w:numPr>
        <w:spacing w:before="153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Write the HTML code to design input forms for adding customers and orders. </w:t>
      </w:r>
    </w:p>
    <w:p w14:paraId="153949F5" w14:textId="77777777" w:rsidR="003107CB" w:rsidRDefault="00C75B89">
      <w:pPr>
        <w:numPr>
          <w:ilvl w:val="0"/>
          <w:numId w:val="6"/>
        </w:numPr>
        <w:spacing w:before="153" w:line="360" w:lineRule="auto"/>
        <w:rPr>
          <w:sz w:val="24"/>
          <w:szCs w:val="24"/>
        </w:rPr>
      </w:pPr>
      <w:r>
        <w:rPr>
          <w:sz w:val="24"/>
          <w:szCs w:val="24"/>
        </w:rPr>
        <w:t>Apply CSS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styles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layout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UI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design.</w:t>
      </w:r>
      <w:r>
        <w:rPr>
          <w:spacing w:val="-3"/>
          <w:sz w:val="24"/>
          <w:szCs w:val="24"/>
        </w:rPr>
        <w:t xml:space="preserve"> </w:t>
      </w:r>
    </w:p>
    <w:p w14:paraId="51D70B34" w14:textId="77777777" w:rsidR="003107CB" w:rsidRDefault="00C75B89">
      <w:pPr>
        <w:numPr>
          <w:ilvl w:val="0"/>
          <w:numId w:val="6"/>
        </w:numPr>
        <w:spacing w:before="153" w:line="360" w:lineRule="auto"/>
        <w:rPr>
          <w:sz w:val="24"/>
          <w:szCs w:val="24"/>
        </w:rPr>
      </w:pPr>
      <w:r>
        <w:rPr>
          <w:sz w:val="24"/>
          <w:szCs w:val="24"/>
        </w:rPr>
        <w:t>Write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JavaScript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functions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handle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adding,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displaying,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 xml:space="preserve">and deleting customers and orders. </w:t>
      </w:r>
    </w:p>
    <w:p w14:paraId="41D5A381" w14:textId="77777777" w:rsidR="003107CB" w:rsidRDefault="00C75B89">
      <w:pPr>
        <w:numPr>
          <w:ilvl w:val="0"/>
          <w:numId w:val="6"/>
        </w:numPr>
        <w:spacing w:before="153" w:line="360" w:lineRule="auto"/>
        <w:rPr>
          <w:sz w:val="24"/>
          <w:szCs w:val="24"/>
        </w:rPr>
      </w:pPr>
      <w:r>
        <w:rPr>
          <w:sz w:val="24"/>
          <w:szCs w:val="24"/>
        </w:rPr>
        <w:t>Open index.html in a browser to test functionality.</w:t>
      </w:r>
    </w:p>
    <w:p w14:paraId="4524EC07" w14:textId="77777777" w:rsidR="003107CB" w:rsidRDefault="00C75B89">
      <w:pPr>
        <w:pStyle w:val="Heading2"/>
        <w:ind w:left="0" w:firstLine="720"/>
        <w:rPr>
          <w:spacing w:val="-4"/>
          <w:sz w:val="28"/>
          <w:szCs w:val="28"/>
        </w:rPr>
      </w:pPr>
      <w:r>
        <w:rPr>
          <w:sz w:val="28"/>
          <w:szCs w:val="28"/>
        </w:rPr>
        <w:t xml:space="preserve">Program </w:t>
      </w:r>
      <w:r>
        <w:rPr>
          <w:spacing w:val="-4"/>
          <w:sz w:val="28"/>
          <w:szCs w:val="28"/>
        </w:rPr>
        <w:t>Code</w:t>
      </w:r>
    </w:p>
    <w:p w14:paraId="347F95A5" w14:textId="77777777" w:rsidR="003107CB" w:rsidRDefault="00C75B89">
      <w:pPr>
        <w:pStyle w:val="Heading3"/>
        <w:spacing w:before="276"/>
        <w:ind w:left="0" w:firstLine="720"/>
        <w:rPr>
          <w:spacing w:val="-2"/>
        </w:rPr>
      </w:pPr>
      <w:r>
        <w:rPr>
          <w:spacing w:val="-2"/>
        </w:rPr>
        <w:t>index.html</w:t>
      </w:r>
    </w:p>
    <w:p w14:paraId="1D9CB143" w14:textId="77777777" w:rsidR="003107CB" w:rsidRDefault="003107CB">
      <w:pPr>
        <w:pStyle w:val="Heading3"/>
        <w:spacing w:before="276"/>
        <w:ind w:left="0" w:firstLine="720"/>
        <w:rPr>
          <w:spacing w:val="-2"/>
        </w:rPr>
      </w:pPr>
    </w:p>
    <w:p w14:paraId="1F491469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&lt;!DOCTYPE html&gt;</w:t>
      </w:r>
    </w:p>
    <w:p w14:paraId="51A0B50B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&lt;html lang="en"&gt;</w:t>
      </w:r>
    </w:p>
    <w:p w14:paraId="1D4E49FB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&lt;head&gt;</w:t>
      </w:r>
    </w:p>
    <w:p w14:paraId="5F78D3A2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&lt;meta charset="UTF-8"&gt;</w:t>
      </w:r>
    </w:p>
    <w:p w14:paraId="395BE98F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&lt;meta name="viewport" content="width=device-width, initial-scale=1.0"&gt;</w:t>
      </w:r>
    </w:p>
    <w:p w14:paraId="161BE885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&lt;title&gt;Book Repository CRM&lt;/title&gt;</w:t>
      </w:r>
    </w:p>
    <w:p w14:paraId="47B3FA6D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&lt;link rel="stylesheet" href="Book.css"&gt;</w:t>
      </w:r>
    </w:p>
    <w:p w14:paraId="5E9B05B5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&lt;/head&gt;</w:t>
      </w:r>
    </w:p>
    <w:p w14:paraId="7C36CFFC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&lt;body&gt;</w:t>
      </w:r>
    </w:p>
    <w:p w14:paraId="5DD5F194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&lt;header&gt;</w:t>
      </w:r>
    </w:p>
    <w:p w14:paraId="73A19E7E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&lt;h1&gt;📚 Book Repository CRM&lt;/h1&gt;</w:t>
      </w:r>
    </w:p>
    <w:p w14:paraId="1A4A3EE9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&lt;p&gt;Manage customers &amp; book orders easily&lt;/p&gt;</w:t>
      </w:r>
    </w:p>
    <w:p w14:paraId="2D5C434B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&lt;/header&gt;</w:t>
      </w:r>
    </w:p>
    <w:p w14:paraId="478E5522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&lt;main&gt;</w:t>
      </w:r>
    </w:p>
    <w:p w14:paraId="3A64DEBB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&lt;section class="form-section"&gt;</w:t>
      </w:r>
    </w:p>
    <w:p w14:paraId="4AC17C8E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  &lt;h2&gt;Add Customer&lt;/h2&gt;</w:t>
      </w:r>
    </w:p>
    <w:p w14:paraId="7BD43E81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  &lt;input type="text" id="customerName" placeholder="Customer Name"&gt;</w:t>
      </w:r>
    </w:p>
    <w:p w14:paraId="186EE2C9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  &lt;input type="email" id="customerEmail" placeholder="Customer Email"&gt;</w:t>
      </w:r>
    </w:p>
    <w:p w14:paraId="70FEFFAD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  &lt;button onclick="addCustomer()"&gt;Add Customer&lt;/button&gt;</w:t>
      </w:r>
    </w:p>
    <w:p w14:paraId="01A374B5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&lt;/section&gt;</w:t>
      </w:r>
    </w:p>
    <w:p w14:paraId="76C0E3BF" w14:textId="77777777" w:rsidR="003107CB" w:rsidRDefault="00C75B89">
      <w:pPr>
        <w:widowControl/>
        <w:shd w:val="clear" w:color="auto" w:fill="FFFFFF"/>
        <w:spacing w:line="360" w:lineRule="auto"/>
        <w:ind w:firstLineChars="377" w:firstLine="905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 xml:space="preserve"> &lt;section class="form-section"&gt;</w:t>
      </w:r>
    </w:p>
    <w:p w14:paraId="60EE05BB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  &lt;h2&gt;Add Order&lt;/h2&gt;</w:t>
      </w:r>
    </w:p>
    <w:p w14:paraId="265EB92B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  &lt;select id="customerSelect"&gt;&lt;/select&gt;</w:t>
      </w:r>
    </w:p>
    <w:p w14:paraId="1AF25F1F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  &lt;input type="text" id="bookTitle" placeholder="Book Title"&gt;</w:t>
      </w:r>
    </w:p>
    <w:p w14:paraId="5F37DA16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  &lt;input type="number" id="bookQty" placeholder="Quantity" min="1"&gt;</w:t>
      </w:r>
    </w:p>
    <w:p w14:paraId="7CB6762C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  &lt;button onclick="addOrder()"&gt;Add Order&lt;/button&gt;</w:t>
      </w:r>
    </w:p>
    <w:p w14:paraId="7EE083AC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&lt;/section&gt;</w:t>
      </w:r>
    </w:p>
    <w:p w14:paraId="062849E9" w14:textId="77777777" w:rsidR="003107CB" w:rsidRDefault="00C75B89">
      <w:pPr>
        <w:widowControl/>
        <w:shd w:val="clear" w:color="auto" w:fill="FFFFFF"/>
        <w:spacing w:line="360" w:lineRule="auto"/>
        <w:ind w:firstLineChars="377" w:firstLine="905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&lt;section class="list-section"&gt;</w:t>
      </w:r>
    </w:p>
    <w:p w14:paraId="52A81CD3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  &lt;h2&gt;Customers&lt;/h2&gt;</w:t>
      </w:r>
    </w:p>
    <w:p w14:paraId="1666B8CD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  &lt;ul id="customerList"&gt;&lt;/ul&gt;</w:t>
      </w:r>
    </w:p>
    <w:p w14:paraId="7DCC4465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&lt;/section&gt;</w:t>
      </w:r>
    </w:p>
    <w:p w14:paraId="2068D22D" w14:textId="77777777" w:rsidR="003107CB" w:rsidRDefault="003107CB">
      <w:pPr>
        <w:widowControl/>
        <w:spacing w:line="360" w:lineRule="auto"/>
        <w:ind w:firstLine="720"/>
        <w:rPr>
          <w:sz w:val="24"/>
          <w:szCs w:val="24"/>
        </w:rPr>
      </w:pPr>
    </w:p>
    <w:p w14:paraId="7053C902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&lt;section class="list-section"&gt;</w:t>
      </w:r>
    </w:p>
    <w:p w14:paraId="59534890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  &lt;h2&gt;Orders&lt;/h2&gt;</w:t>
      </w:r>
    </w:p>
    <w:p w14:paraId="6B139972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  &lt;ul id="orderList"&gt;&lt;/ul&gt;</w:t>
      </w:r>
    </w:p>
    <w:p w14:paraId="69F2A226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&lt;/section&gt;</w:t>
      </w:r>
    </w:p>
    <w:p w14:paraId="1C436FD6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&lt;/main&gt;</w:t>
      </w:r>
    </w:p>
    <w:p w14:paraId="62262B06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 xml:space="preserve"> &lt;script src="book.js"&gt;&lt;/script&gt;</w:t>
      </w:r>
    </w:p>
    <w:p w14:paraId="6D4D6D8D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&lt;/body&gt;</w:t>
      </w:r>
    </w:p>
    <w:p w14:paraId="4E70BB66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  <w:shd w:val="clear" w:color="auto" w:fill="FFFFFF"/>
          <w:lang w:eastAsia="zh-CN" w:bidi="ar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&lt;/html&gt;</w:t>
      </w:r>
    </w:p>
    <w:p w14:paraId="55D21796" w14:textId="77777777" w:rsidR="003107CB" w:rsidRDefault="00C75B89">
      <w:pPr>
        <w:pStyle w:val="Heading3"/>
        <w:ind w:left="0" w:firstLine="720"/>
        <w:rPr>
          <w:spacing w:val="-2"/>
        </w:rPr>
      </w:pPr>
      <w:r>
        <w:rPr>
          <w:spacing w:val="-2"/>
        </w:rPr>
        <w:t>book.css</w:t>
      </w:r>
    </w:p>
    <w:p w14:paraId="77DFC608" w14:textId="77777777" w:rsidR="003107CB" w:rsidRDefault="003107CB">
      <w:pPr>
        <w:pStyle w:val="Heading3"/>
        <w:ind w:left="0" w:firstLine="720"/>
        <w:rPr>
          <w:spacing w:val="-2"/>
        </w:rPr>
      </w:pPr>
    </w:p>
    <w:p w14:paraId="5EBD1A5D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body {</w:t>
      </w:r>
    </w:p>
    <w:p w14:paraId="17A94C90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font-family: Arial, sans-serif;</w:t>
      </w:r>
    </w:p>
    <w:p w14:paraId="54EADD91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background: #f8f9fa;</w:t>
      </w:r>
    </w:p>
    <w:p w14:paraId="5142F8CA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margin: 0;</w:t>
      </w:r>
    </w:p>
    <w:p w14:paraId="114F338E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padding: 0;</w:t>
      </w:r>
    </w:p>
    <w:p w14:paraId="26797DB8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1DD8B8FD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header {</w:t>
      </w:r>
    </w:p>
    <w:p w14:paraId="1E3D7DC8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background: #4a90e2;</w:t>
      </w:r>
    </w:p>
    <w:p w14:paraId="380F1A27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color: white;</w:t>
      </w:r>
    </w:p>
    <w:p w14:paraId="366B225C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text-align: center;</w:t>
      </w:r>
    </w:p>
    <w:p w14:paraId="4711F53E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padding: 1rem;</w:t>
      </w:r>
    </w:p>
    <w:p w14:paraId="16FA32DA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177D9B2E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main {</w:t>
      </w:r>
    </w:p>
    <w:p w14:paraId="48B70036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display: grid;</w:t>
      </w:r>
    </w:p>
    <w:p w14:paraId="2F9002EA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grid-template-columns: 1fr 1fr;</w:t>
      </w:r>
    </w:p>
    <w:p w14:paraId="42CCA90B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gap: 20px;</w:t>
      </w:r>
    </w:p>
    <w:p w14:paraId="407DE343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padding: 20px;</w:t>
      </w:r>
    </w:p>
    <w:p w14:paraId="38845A21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48828731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.form-section, .list-section {</w:t>
      </w:r>
    </w:p>
    <w:p w14:paraId="52894F85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background: white;</w:t>
      </w:r>
    </w:p>
    <w:p w14:paraId="78BC90A8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padding: 15px;</w:t>
      </w:r>
    </w:p>
    <w:p w14:paraId="75067A15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border-radius: 10px;</w:t>
      </w:r>
    </w:p>
    <w:p w14:paraId="14867DFA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box-shadow: 0 2px 5px rgba(0,0,0,0.2);</w:t>
      </w:r>
    </w:p>
    <w:p w14:paraId="665DDD03" w14:textId="77777777" w:rsidR="00E228BE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  <w:shd w:val="clear" w:color="auto" w:fill="FFFFFF"/>
          <w:lang w:eastAsia="zh-CN" w:bidi="ar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1D5CAF05" w14:textId="53790FBE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h2 {</w:t>
      </w:r>
    </w:p>
    <w:p w14:paraId="7C44230D" w14:textId="7C69E09B" w:rsidR="003107CB" w:rsidRDefault="00C75B89" w:rsidP="00E228BE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  <w:shd w:val="clear" w:color="auto" w:fill="FFFFFF"/>
          <w:lang w:eastAsia="zh-CN" w:bidi="ar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margin-top: 0;}</w:t>
      </w:r>
    </w:p>
    <w:p w14:paraId="04DA8F93" w14:textId="77777777" w:rsidR="00E228BE" w:rsidRDefault="00E228BE" w:rsidP="00E228BE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</w:p>
    <w:p w14:paraId="5D0196E4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input, select, button {</w:t>
      </w:r>
    </w:p>
    <w:p w14:paraId="21069BB2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width: 100%;</w:t>
      </w:r>
    </w:p>
    <w:p w14:paraId="158FC09A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padding: 8px;</w:t>
      </w:r>
    </w:p>
    <w:p w14:paraId="46DC8B9E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margin: 5px 0;</w:t>
      </w:r>
    </w:p>
    <w:p w14:paraId="15E504AB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border: 1px solid #ccc;</w:t>
      </w:r>
    </w:p>
    <w:p w14:paraId="0DF0C68D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border-radius: 6px;</w:t>
      </w:r>
    </w:p>
    <w:p w14:paraId="68FDCC10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6B8A6E88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button {</w:t>
      </w:r>
    </w:p>
    <w:p w14:paraId="38BF46C0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background: #4a90e2;</w:t>
      </w:r>
    </w:p>
    <w:p w14:paraId="1D0A0A98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color: white;</w:t>
      </w:r>
    </w:p>
    <w:p w14:paraId="254530B4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font-weight: bold;</w:t>
      </w:r>
    </w:p>
    <w:p w14:paraId="6A6A27CE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cursor: pointer;</w:t>
      </w:r>
    </w:p>
    <w:p w14:paraId="0585EF71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border: none;</w:t>
      </w:r>
    </w:p>
    <w:p w14:paraId="7E3F8136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654CF98A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button:hover {</w:t>
      </w:r>
    </w:p>
    <w:p w14:paraId="550E05F6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background: #357abd;</w:t>
      </w:r>
    </w:p>
    <w:p w14:paraId="16079E9D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3D5CA442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ul {</w:t>
      </w:r>
    </w:p>
    <w:p w14:paraId="26164CCC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list-style: none;</w:t>
      </w:r>
    </w:p>
    <w:p w14:paraId="408CF943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padding: 0;</w:t>
      </w:r>
    </w:p>
    <w:p w14:paraId="7B43604B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62D21F18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li {</w:t>
      </w:r>
    </w:p>
    <w:p w14:paraId="31FFD3AE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background: #f1f1f1;</w:t>
      </w:r>
    </w:p>
    <w:p w14:paraId="3E688CA2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margin: 5px 0;</w:t>
      </w:r>
    </w:p>
    <w:p w14:paraId="4BE7F533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padding: 8px;</w:t>
      </w:r>
    </w:p>
    <w:p w14:paraId="1CB670E8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border-radius: 6px;</w:t>
      </w:r>
    </w:p>
    <w:p w14:paraId="1E1643C8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display: flex;</w:t>
      </w:r>
    </w:p>
    <w:p w14:paraId="57331EC8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justify-content: space-between;</w:t>
      </w:r>
    </w:p>
    <w:p w14:paraId="5F30B14D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align-items: center;</w:t>
      </w:r>
    </w:p>
    <w:p w14:paraId="6A0EBE39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52A47616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.delete-btn {</w:t>
      </w:r>
    </w:p>
    <w:p w14:paraId="0A52FA9E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background: crimson;</w:t>
      </w:r>
    </w:p>
    <w:p w14:paraId="2C6543F6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  <w:shd w:val="clear" w:color="auto" w:fill="FFFFFF"/>
          <w:lang w:eastAsia="zh-CN" w:bidi="ar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color: white;</w:t>
      </w:r>
    </w:p>
    <w:p w14:paraId="73AF2DD1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  <w:shd w:val="clear" w:color="auto" w:fill="FFFFFF"/>
          <w:lang w:eastAsia="zh-CN" w:bidi="ar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border: none;</w:t>
      </w:r>
    </w:p>
    <w:p w14:paraId="1831ACD4" w14:textId="4FC2B838" w:rsidR="00A31FB7" w:rsidRDefault="00A31FB7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</w:p>
    <w:p w14:paraId="7C22108F" w14:textId="77777777" w:rsidR="00E228BE" w:rsidRDefault="00E228BE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</w:p>
    <w:p w14:paraId="227DA835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padding: 5px 8px;</w:t>
      </w:r>
    </w:p>
    <w:p w14:paraId="49AAC7B4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border-radius: 5px;</w:t>
      </w:r>
    </w:p>
    <w:p w14:paraId="37BC250D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cursor: pointer;</w:t>
      </w:r>
    </w:p>
    <w:p w14:paraId="47E62356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62E67C3F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.delete-btn:hover {</w:t>
      </w:r>
    </w:p>
    <w:p w14:paraId="3F396D34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background: darkred;</w:t>
      </w:r>
    </w:p>
    <w:p w14:paraId="191F4872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ascii="Consolas" w:eastAsia="Consolas" w:hAnsi="Consolas" w:cs="Consolas"/>
          <w:color w:val="000000"/>
          <w:sz w:val="14"/>
          <w:szCs w:val="1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602B0E1C" w14:textId="77777777" w:rsidR="003107CB" w:rsidRDefault="003107CB">
      <w:pPr>
        <w:widowControl/>
        <w:shd w:val="clear" w:color="auto" w:fill="FFFFFF"/>
        <w:spacing w:line="190" w:lineRule="atLeast"/>
        <w:rPr>
          <w:rFonts w:ascii="Consolas" w:eastAsia="Consolas" w:hAnsi="Consolas" w:cs="Consolas"/>
          <w:color w:val="000000"/>
          <w:sz w:val="14"/>
          <w:szCs w:val="14"/>
        </w:rPr>
      </w:pPr>
    </w:p>
    <w:p w14:paraId="6EC93A0F" w14:textId="77777777" w:rsidR="003107CB" w:rsidRDefault="00C75B89">
      <w:pPr>
        <w:pStyle w:val="Heading3"/>
        <w:ind w:left="0" w:firstLine="720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book.js</w:t>
      </w:r>
    </w:p>
    <w:p w14:paraId="38C55540" w14:textId="77777777" w:rsidR="003107CB" w:rsidRDefault="003107CB">
      <w:pPr>
        <w:pStyle w:val="Heading3"/>
        <w:ind w:left="0" w:firstLine="720"/>
        <w:rPr>
          <w:spacing w:val="-2"/>
          <w:sz w:val="28"/>
          <w:szCs w:val="28"/>
        </w:rPr>
      </w:pPr>
    </w:p>
    <w:p w14:paraId="05643F36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let customers = [];</w:t>
      </w:r>
    </w:p>
    <w:p w14:paraId="71D9AE9D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let orders = [];</w:t>
      </w:r>
    </w:p>
    <w:p w14:paraId="470CBF7C" w14:textId="77777777" w:rsidR="003107CB" w:rsidRDefault="003107CB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</w:p>
    <w:p w14:paraId="4F1ADB07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function addCustomer() {</w:t>
      </w:r>
    </w:p>
    <w:p w14:paraId="5451735C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let name = document.getElementById("customerName").value.trim();</w:t>
      </w:r>
    </w:p>
    <w:p w14:paraId="53C365C4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let email = document.getElementById("customerEmail").value.trim();</w:t>
      </w:r>
    </w:p>
    <w:p w14:paraId="0A23E5C6" w14:textId="77777777" w:rsidR="003107CB" w:rsidRDefault="003107CB">
      <w:pPr>
        <w:widowControl/>
        <w:spacing w:line="360" w:lineRule="auto"/>
        <w:ind w:firstLine="720"/>
        <w:rPr>
          <w:sz w:val="24"/>
          <w:szCs w:val="24"/>
        </w:rPr>
      </w:pPr>
    </w:p>
    <w:p w14:paraId="1E32A10B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if (!name || !email) {</w:t>
      </w:r>
    </w:p>
    <w:p w14:paraId="1758DABF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alert("Please enter customer details.");</w:t>
      </w:r>
    </w:p>
    <w:p w14:paraId="46CC8A42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return;</w:t>
      </w:r>
    </w:p>
    <w:p w14:paraId="2FE0DAA6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}</w:t>
      </w:r>
    </w:p>
    <w:p w14:paraId="6030CF85" w14:textId="77777777" w:rsidR="003107CB" w:rsidRDefault="003107CB">
      <w:pPr>
        <w:widowControl/>
        <w:spacing w:line="360" w:lineRule="auto"/>
        <w:ind w:firstLine="720"/>
        <w:rPr>
          <w:sz w:val="24"/>
          <w:szCs w:val="24"/>
        </w:rPr>
      </w:pPr>
    </w:p>
    <w:p w14:paraId="4B960A84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let customer = { id: Date.now(), name, email };</w:t>
      </w:r>
    </w:p>
    <w:p w14:paraId="561E44B1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customers.push(customer);</w:t>
      </w:r>
    </w:p>
    <w:p w14:paraId="623E12DD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document.getElementById("customerName").value = "";</w:t>
      </w:r>
    </w:p>
    <w:p w14:paraId="02669CF4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document.getElementById("customerEmail").value = "";</w:t>
      </w:r>
    </w:p>
    <w:p w14:paraId="359FE900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updateCustomerList();</w:t>
      </w:r>
    </w:p>
    <w:p w14:paraId="52BA6CDC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updateCustomerSelect();</w:t>
      </w:r>
    </w:p>
    <w:p w14:paraId="70BF1138" w14:textId="348A7154" w:rsidR="003107CB" w:rsidRDefault="00C75B89" w:rsidP="00A31FB7">
      <w:pPr>
        <w:widowControl/>
        <w:shd w:val="clear" w:color="auto" w:fill="FFFFFF"/>
        <w:spacing w:line="360" w:lineRule="auto"/>
        <w:ind w:firstLine="720"/>
        <w:rPr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6D047991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function addOrder() {</w:t>
      </w:r>
    </w:p>
    <w:p w14:paraId="5FB8A2FD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let customerId = document.getElementById("customerSelect").value;</w:t>
      </w:r>
    </w:p>
    <w:p w14:paraId="4951B2BB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let bookTitle = document.getElementById("bookTitle").value.trim();</w:t>
      </w:r>
    </w:p>
    <w:p w14:paraId="5E427C36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  <w:shd w:val="clear" w:color="auto" w:fill="FFFFFF"/>
          <w:lang w:eastAsia="zh-CN" w:bidi="ar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let qty = document.getElementById("bookQty").value;</w:t>
      </w:r>
    </w:p>
    <w:p w14:paraId="2A59E7C5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if (!customerId || !bookTitle || qty &lt;= 0) {</w:t>
      </w:r>
    </w:p>
    <w:p w14:paraId="561D2D8F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  <w:shd w:val="clear" w:color="auto" w:fill="FFFFFF"/>
          <w:lang w:eastAsia="zh-CN" w:bidi="ar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alert("Please fill in all order details.");</w:t>
      </w:r>
    </w:p>
    <w:p w14:paraId="467580A0" w14:textId="208A07F5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  <w:shd w:val="clear" w:color="auto" w:fill="FFFFFF"/>
          <w:lang w:eastAsia="zh-CN" w:bidi="ar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return;  }</w:t>
      </w:r>
    </w:p>
    <w:p w14:paraId="3771F33C" w14:textId="77777777" w:rsidR="002473C8" w:rsidRDefault="002473C8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</w:p>
    <w:p w14:paraId="004A008C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let order = {</w:t>
      </w:r>
    </w:p>
    <w:p w14:paraId="3203984F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id: Date.now(),</w:t>
      </w:r>
    </w:p>
    <w:p w14:paraId="4EF6D0F0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customerId,</w:t>
      </w:r>
    </w:p>
    <w:p w14:paraId="6DBA5EED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bookTitle,</w:t>
      </w:r>
    </w:p>
    <w:p w14:paraId="21D89ED7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qty</w:t>
      </w:r>
    </w:p>
    <w:p w14:paraId="0E525196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};</w:t>
      </w:r>
    </w:p>
    <w:p w14:paraId="071092CE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orders.push(order);</w:t>
      </w:r>
    </w:p>
    <w:p w14:paraId="21DC9BDD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document.getElementById("bookTitle").value = "";</w:t>
      </w:r>
    </w:p>
    <w:p w14:paraId="27543B83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document.getElementById("bookQty").value = "";</w:t>
      </w:r>
    </w:p>
    <w:p w14:paraId="657BDC57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updateOrderList();</w:t>
      </w:r>
    </w:p>
    <w:p w14:paraId="5BC0E7F2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128F0FCD" w14:textId="77777777" w:rsidR="003107CB" w:rsidRDefault="003107CB">
      <w:pPr>
        <w:widowControl/>
        <w:spacing w:line="360" w:lineRule="auto"/>
        <w:ind w:firstLine="720"/>
        <w:rPr>
          <w:sz w:val="24"/>
          <w:szCs w:val="24"/>
        </w:rPr>
      </w:pPr>
    </w:p>
    <w:p w14:paraId="155DD9A2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function updateCustomerList() {</w:t>
      </w:r>
    </w:p>
    <w:p w14:paraId="4C72CB22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let list = document.getElementById("customerList");</w:t>
      </w:r>
    </w:p>
    <w:p w14:paraId="6AE7A26D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list.innerHTML = "";</w:t>
      </w:r>
    </w:p>
    <w:p w14:paraId="534F2FF3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customers.forEach(c =&gt; {</w:t>
      </w:r>
    </w:p>
    <w:p w14:paraId="1FEF5CF7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let li = document.createElement("li");</w:t>
      </w:r>
    </w:p>
    <w:p w14:paraId="3CCE217C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 xml:space="preserve">    li.innerHTML = `${c.name} (${c.email}) </w:t>
      </w:r>
    </w:p>
    <w:p w14:paraId="4AE75CE6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  &lt;button class="delete-btn" onclick="deleteCustomer(${c.id})"&gt;Delete&lt;/button&gt;`;</w:t>
      </w:r>
    </w:p>
    <w:p w14:paraId="28E3CF01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list.appendChild(li);</w:t>
      </w:r>
    </w:p>
    <w:p w14:paraId="46891EF9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});</w:t>
      </w:r>
    </w:p>
    <w:p w14:paraId="1576067C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6BE37638" w14:textId="77777777" w:rsidR="003107CB" w:rsidRDefault="003107CB">
      <w:pPr>
        <w:widowControl/>
        <w:spacing w:line="360" w:lineRule="auto"/>
        <w:ind w:firstLine="720"/>
        <w:rPr>
          <w:sz w:val="24"/>
          <w:szCs w:val="24"/>
        </w:rPr>
      </w:pPr>
    </w:p>
    <w:p w14:paraId="103B44DF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function updateOrderList() {</w:t>
      </w:r>
    </w:p>
    <w:p w14:paraId="4CCDE2AC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let list = document.getElementById("orderList");</w:t>
      </w:r>
    </w:p>
    <w:p w14:paraId="117DBB27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list.innerHTML = "";</w:t>
      </w:r>
    </w:p>
    <w:p w14:paraId="1F817267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orders.forEach(o =&gt; {</w:t>
      </w:r>
    </w:p>
    <w:p w14:paraId="440EABD7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let customer = customers.find(c =&gt; c.id == o.customerId);</w:t>
      </w:r>
    </w:p>
    <w:p w14:paraId="01E32975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let li = document.createElement("li");</w:t>
      </w:r>
    </w:p>
    <w:p w14:paraId="02BA1286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  <w:shd w:val="clear" w:color="auto" w:fill="FFFFFF"/>
          <w:lang w:eastAsia="zh-CN" w:bidi="ar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li.innerHTML = `${o.bookTitle} (x${o.qty}) - for ${customer ? customer.name : "Unknown"}</w:t>
      </w:r>
    </w:p>
    <w:p w14:paraId="376547D2" w14:textId="77777777" w:rsidR="003107CB" w:rsidRDefault="003107CB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  <w:shd w:val="clear" w:color="auto" w:fill="FFFFFF"/>
          <w:lang w:eastAsia="zh-CN" w:bidi="ar"/>
        </w:rPr>
      </w:pPr>
    </w:p>
    <w:p w14:paraId="4381030C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  &lt;button class="delete-btn" onclick="deleteOrder(${o.id})"&gt;Delete&lt;/button&gt;`;</w:t>
      </w:r>
    </w:p>
    <w:p w14:paraId="475ECBA9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list.appendChild(li);</w:t>
      </w:r>
    </w:p>
    <w:p w14:paraId="076122BB" w14:textId="465B68F5" w:rsidR="00A31FB7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});</w:t>
      </w:r>
    </w:p>
    <w:p w14:paraId="1C0895D1" w14:textId="3BD64763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  <w:shd w:val="clear" w:color="auto" w:fill="FFFFFF"/>
          <w:lang w:eastAsia="zh-CN" w:bidi="ar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267D6647" w14:textId="77777777" w:rsidR="00C64D03" w:rsidRDefault="00C64D03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</w:p>
    <w:p w14:paraId="09EEA88E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function updateCustomerSelect() {</w:t>
      </w:r>
    </w:p>
    <w:p w14:paraId="23C5022A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let select = document.getElementById("customerSelect");</w:t>
      </w:r>
    </w:p>
    <w:p w14:paraId="57F0D009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select.innerHTML = "&lt;option value=''&gt;Select Customer&lt;/option&gt;";</w:t>
      </w:r>
    </w:p>
    <w:p w14:paraId="4C69CDBF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customers.forEach(c =&gt; {</w:t>
      </w:r>
    </w:p>
    <w:p w14:paraId="1207087C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let option = document.createElement("option");</w:t>
      </w:r>
    </w:p>
    <w:p w14:paraId="32DD2655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option.value = c.id;</w:t>
      </w:r>
    </w:p>
    <w:p w14:paraId="691467F0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option.textContent = c.name;</w:t>
      </w:r>
    </w:p>
    <w:p w14:paraId="4EE452F4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 select.appendChild(option);</w:t>
      </w:r>
    </w:p>
    <w:p w14:paraId="284F42A5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});</w:t>
      </w:r>
    </w:p>
    <w:p w14:paraId="03BC6BEB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6E84BDC8" w14:textId="77777777" w:rsidR="003107CB" w:rsidRDefault="003107CB">
      <w:pPr>
        <w:widowControl/>
        <w:spacing w:line="360" w:lineRule="auto"/>
        <w:ind w:firstLine="720"/>
        <w:rPr>
          <w:sz w:val="24"/>
          <w:szCs w:val="24"/>
        </w:rPr>
      </w:pPr>
    </w:p>
    <w:p w14:paraId="75719053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function deleteCustomer(id) {</w:t>
      </w:r>
    </w:p>
    <w:p w14:paraId="20BAA4EF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customers = customers.filter(c =&gt; c.id !== id);</w:t>
      </w:r>
    </w:p>
    <w:p w14:paraId="33562424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orders = orders.filter(o =&gt; o.customerId != id); // remove related orders</w:t>
      </w:r>
    </w:p>
    <w:p w14:paraId="0AB53F37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updateCustomerList();</w:t>
      </w:r>
    </w:p>
    <w:p w14:paraId="6646D50E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updateOrderList();</w:t>
      </w:r>
    </w:p>
    <w:p w14:paraId="46685D24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updateCustomerSelect();</w:t>
      </w:r>
    </w:p>
    <w:p w14:paraId="2CCA0CDD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5E5C4B82" w14:textId="77777777" w:rsidR="003107CB" w:rsidRDefault="003107CB">
      <w:pPr>
        <w:widowControl/>
        <w:spacing w:line="360" w:lineRule="auto"/>
        <w:ind w:firstLine="720"/>
        <w:rPr>
          <w:sz w:val="24"/>
          <w:szCs w:val="24"/>
        </w:rPr>
      </w:pPr>
    </w:p>
    <w:p w14:paraId="15C9902C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function deleteOrder(id) {</w:t>
      </w:r>
    </w:p>
    <w:p w14:paraId="70ACA892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orders = orders.filter(o =&gt; o.id !== id);</w:t>
      </w:r>
    </w:p>
    <w:p w14:paraId="2ACBD8E9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updateOrderList();</w:t>
      </w:r>
    </w:p>
    <w:p w14:paraId="694D1D76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4E702842" w14:textId="77777777" w:rsidR="003107CB" w:rsidRDefault="003107CB">
      <w:pPr>
        <w:widowControl/>
      </w:pPr>
    </w:p>
    <w:p w14:paraId="3FC55780" w14:textId="77777777" w:rsidR="003107CB" w:rsidRDefault="00C75B89">
      <w:pPr>
        <w:pStyle w:val="Heading2"/>
        <w:ind w:left="0" w:firstLine="720"/>
        <w:rPr>
          <w:sz w:val="28"/>
          <w:szCs w:val="28"/>
        </w:rPr>
      </w:pPr>
      <w:r>
        <w:rPr>
          <w:spacing w:val="-2"/>
          <w:sz w:val="28"/>
          <w:szCs w:val="28"/>
        </w:rPr>
        <w:t>Output</w:t>
      </w:r>
    </w:p>
    <w:p w14:paraId="10BA9614" w14:textId="77777777" w:rsidR="003107CB" w:rsidRDefault="00C75B89" w:rsidP="00715A5C">
      <w:pPr>
        <w:pStyle w:val="ListParagraph"/>
        <w:numPr>
          <w:ilvl w:val="0"/>
          <w:numId w:val="36"/>
        </w:numPr>
        <w:tabs>
          <w:tab w:val="left" w:pos="125"/>
        </w:tabs>
        <w:spacing w:before="153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Customers can be added with their name and </w:t>
      </w:r>
      <w:r>
        <w:rPr>
          <w:spacing w:val="-2"/>
          <w:sz w:val="24"/>
          <w:szCs w:val="24"/>
        </w:rPr>
        <w:t>email.</w:t>
      </w:r>
    </w:p>
    <w:p w14:paraId="611C492B" w14:textId="77777777" w:rsidR="003107CB" w:rsidRDefault="00C75B89" w:rsidP="00715A5C">
      <w:pPr>
        <w:pStyle w:val="ListParagraph"/>
        <w:numPr>
          <w:ilvl w:val="0"/>
          <w:numId w:val="36"/>
        </w:numPr>
        <w:tabs>
          <w:tab w:val="left" w:pos="125"/>
        </w:tabs>
        <w:spacing w:before="1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Orders can be added for existing </w:t>
      </w:r>
      <w:r>
        <w:rPr>
          <w:spacing w:val="-2"/>
          <w:sz w:val="24"/>
          <w:szCs w:val="24"/>
        </w:rPr>
        <w:t>customers.</w:t>
      </w:r>
    </w:p>
    <w:p w14:paraId="152FD08A" w14:textId="77777777" w:rsidR="003107CB" w:rsidRDefault="00C75B89" w:rsidP="00715A5C">
      <w:pPr>
        <w:pStyle w:val="ListParagraph"/>
        <w:numPr>
          <w:ilvl w:val="0"/>
          <w:numId w:val="36"/>
        </w:numPr>
        <w:tabs>
          <w:tab w:val="left" w:pos="125"/>
        </w:tabs>
        <w:spacing w:before="1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Lists of customers and orders are displayed </w:t>
      </w:r>
      <w:r>
        <w:rPr>
          <w:spacing w:val="-2"/>
          <w:sz w:val="24"/>
          <w:szCs w:val="24"/>
        </w:rPr>
        <w:t>dynamically.</w:t>
      </w:r>
    </w:p>
    <w:p w14:paraId="665FF068" w14:textId="77777777" w:rsidR="003107CB" w:rsidRDefault="00C75B89" w:rsidP="00715A5C">
      <w:pPr>
        <w:pStyle w:val="ListParagraph"/>
        <w:numPr>
          <w:ilvl w:val="0"/>
          <w:numId w:val="36"/>
        </w:numPr>
        <w:tabs>
          <w:tab w:val="left" w:pos="125"/>
        </w:tabs>
        <w:spacing w:before="1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Deleting a customer removes all their </w:t>
      </w:r>
      <w:r>
        <w:rPr>
          <w:spacing w:val="-2"/>
          <w:sz w:val="24"/>
          <w:szCs w:val="24"/>
        </w:rPr>
        <w:t>orders.</w:t>
      </w:r>
    </w:p>
    <w:p w14:paraId="7786CE1B" w14:textId="77777777" w:rsidR="003107CB" w:rsidRDefault="003107CB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  <w:shd w:val="clear" w:color="auto" w:fill="FFFFFF"/>
          <w:lang w:eastAsia="zh-CN" w:bidi="ar"/>
        </w:rPr>
      </w:pPr>
    </w:p>
    <w:p w14:paraId="099DD068" w14:textId="77777777" w:rsidR="003107CB" w:rsidRDefault="00C75B89">
      <w:pPr>
        <w:pStyle w:val="Heading2"/>
        <w:ind w:left="0" w:firstLine="720"/>
        <w:rPr>
          <w:sz w:val="28"/>
          <w:szCs w:val="28"/>
        </w:rPr>
      </w:pPr>
      <w:r>
        <w:rPr>
          <w:spacing w:val="-2"/>
          <w:sz w:val="28"/>
          <w:szCs w:val="28"/>
        </w:rPr>
        <w:t>Result</w:t>
      </w:r>
    </w:p>
    <w:p w14:paraId="0650DD28" w14:textId="407D3F0B" w:rsidR="003107CB" w:rsidRDefault="00C75B89" w:rsidP="00A31FB7">
      <w:pPr>
        <w:spacing w:before="153" w:line="360" w:lineRule="auto"/>
        <w:ind w:leftChars="255" w:left="561" w:firstLineChars="15" w:firstLine="36"/>
        <w:rPr>
          <w:sz w:val="24"/>
          <w:szCs w:val="24"/>
        </w:rPr>
      </w:pP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Book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Repository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CRM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was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successfully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designed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implemented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HTML,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CSS,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 xml:space="preserve">and </w:t>
      </w:r>
      <w:r w:rsidR="006B0B10">
        <w:rPr>
          <w:sz w:val="24"/>
          <w:szCs w:val="24"/>
        </w:rPr>
        <w:t>JavaScript to</w:t>
      </w:r>
      <w:r>
        <w:rPr>
          <w:sz w:val="24"/>
          <w:szCs w:val="24"/>
        </w:rPr>
        <w:t xml:space="preserve"> manage</w:t>
      </w:r>
      <w:r w:rsidR="006B0B10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674103EC" w14:textId="1FE869E1" w:rsidR="003107CB" w:rsidRDefault="003107CB">
      <w:pPr>
        <w:pStyle w:val="Heading2"/>
        <w:ind w:left="0"/>
        <w:rPr>
          <w:sz w:val="28"/>
          <w:szCs w:val="28"/>
        </w:rPr>
      </w:pPr>
    </w:p>
    <w:p w14:paraId="3232B142" w14:textId="77777777" w:rsidR="006B0B10" w:rsidRDefault="006B0B10">
      <w:pPr>
        <w:pStyle w:val="Heading2"/>
        <w:ind w:left="0"/>
        <w:rPr>
          <w:sz w:val="28"/>
          <w:szCs w:val="28"/>
        </w:rPr>
      </w:pPr>
    </w:p>
    <w:p w14:paraId="6C151620" w14:textId="77777777" w:rsidR="00A31FB7" w:rsidRDefault="00A31FB7">
      <w:pPr>
        <w:pStyle w:val="Heading2"/>
        <w:ind w:left="0"/>
        <w:rPr>
          <w:sz w:val="28"/>
          <w:szCs w:val="28"/>
        </w:rPr>
      </w:pPr>
    </w:p>
    <w:p w14:paraId="44405E02" w14:textId="77777777" w:rsidR="003107CB" w:rsidRDefault="00C75B89">
      <w:pPr>
        <w:pStyle w:val="Heading2"/>
        <w:ind w:left="0" w:firstLineChars="200" w:firstLine="560"/>
        <w:rPr>
          <w:spacing w:val="-2"/>
          <w:sz w:val="28"/>
          <w:szCs w:val="28"/>
        </w:rPr>
      </w:pPr>
      <w:r>
        <w:rPr>
          <w:sz w:val="28"/>
          <w:szCs w:val="28"/>
        </w:rPr>
        <w:t xml:space="preserve">Viva </w:t>
      </w:r>
      <w:r>
        <w:rPr>
          <w:spacing w:val="-2"/>
          <w:sz w:val="28"/>
          <w:szCs w:val="28"/>
        </w:rPr>
        <w:t>Questions</w:t>
      </w:r>
    </w:p>
    <w:p w14:paraId="7463546E" w14:textId="77777777" w:rsidR="003107CB" w:rsidRDefault="003107CB">
      <w:pPr>
        <w:pStyle w:val="Heading2"/>
        <w:ind w:left="0" w:firstLine="720"/>
        <w:rPr>
          <w:spacing w:val="-2"/>
          <w:sz w:val="28"/>
          <w:szCs w:val="28"/>
        </w:rPr>
      </w:pPr>
    </w:p>
    <w:p w14:paraId="21AAFAC5" w14:textId="77777777" w:rsidR="003107CB" w:rsidRDefault="00C75B89" w:rsidP="00A31FB7">
      <w:pPr>
        <w:numPr>
          <w:ilvl w:val="0"/>
          <w:numId w:val="7"/>
        </w:numPr>
        <w:spacing w:before="74" w:line="360" w:lineRule="auto"/>
        <w:ind w:left="562"/>
        <w:rPr>
          <w:sz w:val="24"/>
          <w:szCs w:val="24"/>
        </w:rPr>
      </w:pPr>
      <w:r>
        <w:rPr>
          <w:sz w:val="24"/>
          <w:szCs w:val="24"/>
        </w:rPr>
        <w:t xml:space="preserve">What is CRM and why is it important in business? </w:t>
      </w:r>
    </w:p>
    <w:p w14:paraId="37632651" w14:textId="77777777" w:rsidR="003107CB" w:rsidRDefault="00C75B89" w:rsidP="00A31FB7">
      <w:pPr>
        <w:numPr>
          <w:ilvl w:val="0"/>
          <w:numId w:val="7"/>
        </w:numPr>
        <w:spacing w:before="74" w:line="360" w:lineRule="auto"/>
        <w:ind w:left="562"/>
        <w:rPr>
          <w:sz w:val="24"/>
          <w:szCs w:val="24"/>
        </w:rPr>
      </w:pPr>
      <w:r>
        <w:rPr>
          <w:sz w:val="24"/>
          <w:szCs w:val="24"/>
        </w:rPr>
        <w:t xml:space="preserve"> How does JavaScript manipulate the </w:t>
      </w:r>
      <w:r>
        <w:rPr>
          <w:spacing w:val="-4"/>
          <w:sz w:val="24"/>
          <w:szCs w:val="24"/>
        </w:rPr>
        <w:t>DOM?</w:t>
      </w:r>
    </w:p>
    <w:p w14:paraId="71C1C797" w14:textId="77777777" w:rsidR="003107CB" w:rsidRDefault="00C75B89" w:rsidP="00A31FB7">
      <w:pPr>
        <w:numPr>
          <w:ilvl w:val="0"/>
          <w:numId w:val="7"/>
        </w:numPr>
        <w:spacing w:before="10" w:line="360" w:lineRule="auto"/>
        <w:ind w:left="562"/>
        <w:rPr>
          <w:sz w:val="24"/>
          <w:szCs w:val="24"/>
        </w:rPr>
      </w:pPr>
      <w:r>
        <w:rPr>
          <w:sz w:val="24"/>
          <w:szCs w:val="24"/>
        </w:rPr>
        <w:t>What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role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CSS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web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application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development?</w:t>
      </w:r>
    </w:p>
    <w:p w14:paraId="3212E7B7" w14:textId="77777777" w:rsidR="003107CB" w:rsidRDefault="00C75B89" w:rsidP="00A31FB7">
      <w:pPr>
        <w:numPr>
          <w:ilvl w:val="0"/>
          <w:numId w:val="7"/>
        </w:numPr>
        <w:spacing w:before="10" w:line="360" w:lineRule="auto"/>
        <w:ind w:left="562"/>
        <w:rPr>
          <w:sz w:val="24"/>
          <w:szCs w:val="24"/>
        </w:rPr>
      </w:pP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Why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do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use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arrays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objects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in this program?</w:t>
      </w:r>
    </w:p>
    <w:p w14:paraId="1A5014B3" w14:textId="77777777" w:rsidR="003107CB" w:rsidRDefault="00C75B89" w:rsidP="00A31FB7">
      <w:pPr>
        <w:numPr>
          <w:ilvl w:val="0"/>
          <w:numId w:val="7"/>
        </w:numPr>
        <w:spacing w:before="10" w:line="360" w:lineRule="auto"/>
        <w:ind w:left="562"/>
        <w:rPr>
          <w:sz w:val="24"/>
          <w:szCs w:val="24"/>
        </w:rPr>
      </w:pPr>
      <w:r>
        <w:rPr>
          <w:sz w:val="24"/>
          <w:szCs w:val="24"/>
        </w:rPr>
        <w:t xml:space="preserve"> How can this system be extended with a database?</w:t>
      </w:r>
    </w:p>
    <w:p w14:paraId="0D36D9DE" w14:textId="77777777" w:rsidR="003107CB" w:rsidRDefault="00C75B89">
      <w:pPr>
        <w:spacing w:before="153" w:line="360" w:lineRule="auto"/>
        <w:ind w:leftChars="109" w:left="240" w:firstLineChars="150" w:firstLine="300"/>
        <w:rPr>
          <w:rFonts w:ascii="Arial MT"/>
          <w:sz w:val="20"/>
        </w:rPr>
      </w:pPr>
      <w:r>
        <w:rPr>
          <w:rFonts w:ascii="Arial MT"/>
          <w:sz w:val="20"/>
        </w:rPr>
        <w:tab/>
      </w:r>
    </w:p>
    <w:p w14:paraId="0C50CE07" w14:textId="77777777" w:rsidR="003107CB" w:rsidRDefault="003107CB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  <w:shd w:val="clear" w:color="auto" w:fill="FFFFFF"/>
          <w:lang w:eastAsia="zh-CN" w:bidi="ar"/>
        </w:rPr>
      </w:pPr>
    </w:p>
    <w:p w14:paraId="12FC94BF" w14:textId="77777777" w:rsidR="003107CB" w:rsidRDefault="003107CB">
      <w:pPr>
        <w:widowControl/>
      </w:pPr>
    </w:p>
    <w:p w14:paraId="7EE331AF" w14:textId="77777777" w:rsidR="003107CB" w:rsidRDefault="003107CB">
      <w:pPr>
        <w:spacing w:before="153" w:line="249" w:lineRule="auto"/>
        <w:ind w:firstLine="720"/>
        <w:rPr>
          <w:sz w:val="24"/>
          <w:szCs w:val="24"/>
        </w:rPr>
      </w:pPr>
    </w:p>
    <w:p w14:paraId="6CF5FFA8" w14:textId="77777777" w:rsidR="003107CB" w:rsidRDefault="00C75B89">
      <w:pPr>
        <w:pStyle w:val="Heading2"/>
        <w:spacing w:before="261" w:line="360" w:lineRule="auto"/>
        <w:ind w:left="0" w:firstLine="72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ab/>
      </w:r>
      <w:r>
        <w:rPr>
          <w:b w:val="0"/>
          <w:bCs w:val="0"/>
          <w:sz w:val="28"/>
          <w:szCs w:val="28"/>
        </w:rPr>
        <w:tab/>
      </w:r>
    </w:p>
    <w:p w14:paraId="345DBE40" w14:textId="77777777" w:rsidR="003107CB" w:rsidRDefault="003107CB">
      <w:pPr>
        <w:pStyle w:val="Heading2"/>
        <w:spacing w:before="261" w:line="360" w:lineRule="auto"/>
        <w:ind w:left="0" w:firstLine="720"/>
        <w:rPr>
          <w:b w:val="0"/>
          <w:bCs w:val="0"/>
          <w:sz w:val="28"/>
          <w:szCs w:val="28"/>
        </w:rPr>
      </w:pPr>
    </w:p>
    <w:p w14:paraId="0B587E96" w14:textId="77777777" w:rsidR="003107CB" w:rsidRDefault="003107CB">
      <w:pPr>
        <w:pStyle w:val="Heading2"/>
        <w:spacing w:before="261" w:line="360" w:lineRule="auto"/>
        <w:ind w:left="0" w:firstLine="720"/>
        <w:rPr>
          <w:b w:val="0"/>
          <w:bCs w:val="0"/>
          <w:sz w:val="28"/>
          <w:szCs w:val="28"/>
        </w:rPr>
      </w:pPr>
    </w:p>
    <w:p w14:paraId="5CFCF218" w14:textId="77777777" w:rsidR="003107CB" w:rsidRDefault="003107CB">
      <w:pPr>
        <w:pStyle w:val="Heading2"/>
        <w:spacing w:before="261" w:line="360" w:lineRule="auto"/>
        <w:ind w:left="0" w:firstLine="720"/>
        <w:rPr>
          <w:b w:val="0"/>
          <w:bCs w:val="0"/>
          <w:sz w:val="28"/>
          <w:szCs w:val="28"/>
        </w:rPr>
      </w:pPr>
    </w:p>
    <w:p w14:paraId="6EE065FF" w14:textId="77777777" w:rsidR="003107CB" w:rsidRDefault="003107CB">
      <w:pPr>
        <w:pStyle w:val="Heading2"/>
        <w:spacing w:before="261" w:line="360" w:lineRule="auto"/>
        <w:ind w:left="0" w:firstLine="720"/>
        <w:rPr>
          <w:b w:val="0"/>
          <w:bCs w:val="0"/>
          <w:sz w:val="28"/>
          <w:szCs w:val="28"/>
        </w:rPr>
      </w:pPr>
    </w:p>
    <w:p w14:paraId="31B5DB54" w14:textId="77777777" w:rsidR="003107CB" w:rsidRDefault="003107CB">
      <w:pPr>
        <w:pStyle w:val="Heading2"/>
        <w:spacing w:before="261" w:line="360" w:lineRule="auto"/>
        <w:ind w:left="0" w:firstLine="720"/>
        <w:rPr>
          <w:b w:val="0"/>
          <w:bCs w:val="0"/>
          <w:sz w:val="28"/>
          <w:szCs w:val="28"/>
        </w:rPr>
      </w:pPr>
    </w:p>
    <w:p w14:paraId="28ABEA60" w14:textId="77777777" w:rsidR="003107CB" w:rsidRDefault="003107CB">
      <w:pPr>
        <w:pStyle w:val="Heading2"/>
        <w:spacing w:before="261" w:line="360" w:lineRule="auto"/>
        <w:ind w:left="0" w:firstLine="720"/>
        <w:rPr>
          <w:b w:val="0"/>
          <w:bCs w:val="0"/>
          <w:sz w:val="28"/>
          <w:szCs w:val="28"/>
        </w:rPr>
      </w:pPr>
    </w:p>
    <w:p w14:paraId="664B3BF1" w14:textId="77777777" w:rsidR="003107CB" w:rsidRDefault="003107CB">
      <w:pPr>
        <w:pStyle w:val="Heading2"/>
        <w:spacing w:before="261" w:line="360" w:lineRule="auto"/>
        <w:ind w:left="0" w:firstLine="720"/>
        <w:rPr>
          <w:b w:val="0"/>
          <w:bCs w:val="0"/>
          <w:sz w:val="28"/>
          <w:szCs w:val="28"/>
        </w:rPr>
      </w:pPr>
    </w:p>
    <w:p w14:paraId="6F4768EF" w14:textId="77777777" w:rsidR="003107CB" w:rsidRDefault="003107CB">
      <w:pPr>
        <w:pStyle w:val="Heading2"/>
        <w:spacing w:before="261" w:line="360" w:lineRule="auto"/>
        <w:ind w:left="0" w:firstLine="720"/>
        <w:rPr>
          <w:b w:val="0"/>
          <w:bCs w:val="0"/>
          <w:sz w:val="28"/>
          <w:szCs w:val="28"/>
        </w:rPr>
      </w:pPr>
    </w:p>
    <w:p w14:paraId="2191979B" w14:textId="77777777" w:rsidR="003107CB" w:rsidRDefault="003107CB">
      <w:pPr>
        <w:pStyle w:val="Heading2"/>
        <w:spacing w:before="261" w:line="360" w:lineRule="auto"/>
        <w:ind w:left="0" w:firstLine="720"/>
        <w:rPr>
          <w:b w:val="0"/>
          <w:bCs w:val="0"/>
          <w:sz w:val="28"/>
          <w:szCs w:val="28"/>
        </w:rPr>
      </w:pPr>
    </w:p>
    <w:p w14:paraId="6971D5AB" w14:textId="77777777" w:rsidR="003107CB" w:rsidRDefault="003107CB">
      <w:pPr>
        <w:pStyle w:val="Heading2"/>
        <w:spacing w:before="261" w:line="360" w:lineRule="auto"/>
        <w:ind w:left="0" w:firstLine="720"/>
        <w:rPr>
          <w:b w:val="0"/>
          <w:bCs w:val="0"/>
          <w:sz w:val="28"/>
          <w:szCs w:val="28"/>
        </w:rPr>
      </w:pPr>
    </w:p>
    <w:p w14:paraId="1AA760F3" w14:textId="77777777" w:rsidR="00A31FB7" w:rsidRDefault="00A31FB7">
      <w:pPr>
        <w:pStyle w:val="Heading2"/>
        <w:spacing w:before="261" w:line="360" w:lineRule="auto"/>
        <w:ind w:left="0" w:firstLine="720"/>
        <w:rPr>
          <w:b w:val="0"/>
          <w:bCs w:val="0"/>
          <w:sz w:val="28"/>
          <w:szCs w:val="28"/>
        </w:rPr>
      </w:pPr>
    </w:p>
    <w:p w14:paraId="685CC6F8" w14:textId="77777777" w:rsidR="00A31FB7" w:rsidRDefault="00A31FB7">
      <w:pPr>
        <w:pStyle w:val="Heading2"/>
        <w:spacing w:before="261" w:line="360" w:lineRule="auto"/>
        <w:ind w:left="0" w:firstLine="720"/>
        <w:rPr>
          <w:b w:val="0"/>
          <w:bCs w:val="0"/>
          <w:sz w:val="28"/>
          <w:szCs w:val="28"/>
        </w:rPr>
      </w:pPr>
    </w:p>
    <w:p w14:paraId="150F0A41" w14:textId="77777777" w:rsidR="00A31FB7" w:rsidRDefault="00A31FB7">
      <w:pPr>
        <w:pStyle w:val="Heading2"/>
        <w:spacing w:before="261" w:line="360" w:lineRule="auto"/>
        <w:ind w:left="0" w:firstLine="720"/>
        <w:rPr>
          <w:b w:val="0"/>
          <w:bCs w:val="0"/>
          <w:sz w:val="28"/>
          <w:szCs w:val="28"/>
        </w:rPr>
      </w:pPr>
    </w:p>
    <w:p w14:paraId="4F1F0272" w14:textId="3AF9D150" w:rsidR="003107CB" w:rsidRDefault="00A31FB7">
      <w:pPr>
        <w:pStyle w:val="Heading2"/>
        <w:spacing w:before="261" w:line="360" w:lineRule="auto"/>
        <w:ind w:left="0" w:firstLine="720"/>
        <w:rPr>
          <w:b w:val="0"/>
          <w:bCs w:val="0"/>
          <w:sz w:val="28"/>
          <w:szCs w:val="28"/>
        </w:rPr>
      </w:pPr>
      <w:r w:rsidRPr="00E05B0D">
        <w:rPr>
          <w:sz w:val="28"/>
          <w:szCs w:val="28"/>
        </w:rPr>
        <w:t>Program 3</w:t>
      </w:r>
      <w:r>
        <w:rPr>
          <w:sz w:val="28"/>
          <w:szCs w:val="28"/>
        </w:rPr>
        <w:t>:</w:t>
      </w:r>
      <w:r w:rsidR="00E05B0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Art - Store- </w:t>
      </w:r>
      <w:r>
        <w:rPr>
          <w:b w:val="0"/>
          <w:bCs w:val="0"/>
          <w:sz w:val="28"/>
          <w:szCs w:val="28"/>
        </w:rPr>
        <w:t xml:space="preserve">An online art store showcasing artworks with shopping cart </w:t>
      </w:r>
      <w:r>
        <w:rPr>
          <w:b w:val="0"/>
          <w:bCs w:val="0"/>
          <w:sz w:val="28"/>
          <w:szCs w:val="28"/>
        </w:rPr>
        <w:tab/>
      </w:r>
      <w:r>
        <w:rPr>
          <w:b w:val="0"/>
          <w:bCs w:val="0"/>
          <w:sz w:val="28"/>
          <w:szCs w:val="28"/>
        </w:rPr>
        <w:tab/>
        <w:t xml:space="preserve">                       and user login features.</w:t>
      </w:r>
      <w:r>
        <w:rPr>
          <w:b w:val="0"/>
          <w:bCs w:val="0"/>
          <w:sz w:val="28"/>
          <w:szCs w:val="28"/>
        </w:rPr>
        <w:tab/>
        <w:t xml:space="preserve">  </w:t>
      </w:r>
    </w:p>
    <w:p w14:paraId="73ADBCE2" w14:textId="77777777" w:rsidR="003107CB" w:rsidRDefault="00C75B89">
      <w:pPr>
        <w:ind w:firstLine="720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14:paraId="6B341266" w14:textId="77777777" w:rsidR="003107CB" w:rsidRDefault="00C75B89" w:rsidP="006B0B10">
      <w:pPr>
        <w:spacing w:before="153" w:line="360" w:lineRule="auto"/>
        <w:ind w:right="127" w:firstLine="720"/>
        <w:jc w:val="both"/>
        <w:rPr>
          <w:sz w:val="24"/>
          <w:szCs w:val="24"/>
        </w:rPr>
      </w:pPr>
      <w:r>
        <w:rPr>
          <w:sz w:val="24"/>
          <w:szCs w:val="24"/>
        </w:rPr>
        <w:t>To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design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implement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online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art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store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HTML,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CSS,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JavaScript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features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 xml:space="preserve">such as </w:t>
      </w:r>
      <w:r>
        <w:rPr>
          <w:sz w:val="24"/>
          <w:szCs w:val="24"/>
        </w:rPr>
        <w:tab/>
        <w:t>user login, product showcase, and a shopping cart system.</w:t>
      </w:r>
    </w:p>
    <w:p w14:paraId="47B2CD43" w14:textId="77777777" w:rsidR="003107CB" w:rsidRDefault="003107CB" w:rsidP="006B0B10">
      <w:pPr>
        <w:spacing w:before="153" w:line="360" w:lineRule="auto"/>
        <w:ind w:right="127" w:firstLine="720"/>
        <w:jc w:val="both"/>
        <w:rPr>
          <w:sz w:val="24"/>
          <w:szCs w:val="24"/>
        </w:rPr>
      </w:pPr>
    </w:p>
    <w:p w14:paraId="31796712" w14:textId="77777777" w:rsidR="003107CB" w:rsidRDefault="00C75B89">
      <w:pPr>
        <w:pStyle w:val="Heading2"/>
        <w:ind w:left="0" w:firstLine="720"/>
      </w:pPr>
      <w:r>
        <w:rPr>
          <w:spacing w:val="-2"/>
          <w:sz w:val="28"/>
          <w:szCs w:val="28"/>
        </w:rPr>
        <w:t>Objectives</w:t>
      </w:r>
    </w:p>
    <w:p w14:paraId="1973EE50" w14:textId="77777777" w:rsidR="003107CB" w:rsidRDefault="00C75B89" w:rsidP="00A31FB7">
      <w:pPr>
        <w:pStyle w:val="ListParagraph"/>
        <w:numPr>
          <w:ilvl w:val="0"/>
          <w:numId w:val="8"/>
        </w:numPr>
        <w:tabs>
          <w:tab w:val="clear" w:pos="845"/>
          <w:tab w:val="left" w:pos="222"/>
        </w:tabs>
        <w:spacing w:before="153" w:line="360" w:lineRule="auto"/>
        <w:ind w:left="1145"/>
        <w:rPr>
          <w:sz w:val="24"/>
          <w:szCs w:val="24"/>
        </w:rPr>
      </w:pPr>
      <w:r>
        <w:rPr>
          <w:sz w:val="24"/>
          <w:szCs w:val="24"/>
        </w:rPr>
        <w:t xml:space="preserve">To create a responsive web application for showcasing </w:t>
      </w:r>
      <w:r>
        <w:rPr>
          <w:spacing w:val="-2"/>
          <w:sz w:val="24"/>
          <w:szCs w:val="24"/>
        </w:rPr>
        <w:t>artworks.</w:t>
      </w:r>
    </w:p>
    <w:p w14:paraId="0F8A4590" w14:textId="77777777" w:rsidR="003107CB" w:rsidRDefault="00C75B89" w:rsidP="00A31FB7">
      <w:pPr>
        <w:pStyle w:val="ListParagraph"/>
        <w:numPr>
          <w:ilvl w:val="0"/>
          <w:numId w:val="8"/>
        </w:numPr>
        <w:tabs>
          <w:tab w:val="clear" w:pos="845"/>
          <w:tab w:val="left" w:pos="222"/>
        </w:tabs>
        <w:spacing w:before="10" w:line="360" w:lineRule="auto"/>
        <w:ind w:left="1145"/>
        <w:rPr>
          <w:sz w:val="24"/>
          <w:szCs w:val="24"/>
        </w:rPr>
      </w:pPr>
      <w:r>
        <w:rPr>
          <w:sz w:val="24"/>
          <w:szCs w:val="24"/>
        </w:rPr>
        <w:t xml:space="preserve">To provide login functionality for user </w:t>
      </w:r>
      <w:r>
        <w:rPr>
          <w:spacing w:val="-2"/>
          <w:sz w:val="24"/>
          <w:szCs w:val="24"/>
        </w:rPr>
        <w:t>authentication.</w:t>
      </w:r>
    </w:p>
    <w:p w14:paraId="469B5843" w14:textId="77777777" w:rsidR="003107CB" w:rsidRDefault="00C75B89" w:rsidP="00A31FB7">
      <w:pPr>
        <w:pStyle w:val="ListParagraph"/>
        <w:numPr>
          <w:ilvl w:val="0"/>
          <w:numId w:val="8"/>
        </w:numPr>
        <w:tabs>
          <w:tab w:val="clear" w:pos="845"/>
          <w:tab w:val="left" w:pos="222"/>
        </w:tabs>
        <w:spacing w:before="10" w:line="360" w:lineRule="auto"/>
        <w:ind w:left="1145"/>
        <w:rPr>
          <w:sz w:val="24"/>
          <w:szCs w:val="24"/>
        </w:rPr>
      </w:pPr>
      <w:r>
        <w:rPr>
          <w:sz w:val="24"/>
          <w:szCs w:val="24"/>
        </w:rPr>
        <w:t xml:space="preserve">To implement a shopping cart for adding and removing </w:t>
      </w:r>
      <w:r>
        <w:rPr>
          <w:spacing w:val="-2"/>
          <w:sz w:val="24"/>
          <w:szCs w:val="24"/>
        </w:rPr>
        <w:t>artworks.</w:t>
      </w:r>
    </w:p>
    <w:p w14:paraId="5095EFF6" w14:textId="77777777" w:rsidR="003107CB" w:rsidRDefault="00C75B89" w:rsidP="00A31FB7">
      <w:pPr>
        <w:pStyle w:val="ListParagraph"/>
        <w:numPr>
          <w:ilvl w:val="0"/>
          <w:numId w:val="8"/>
        </w:numPr>
        <w:tabs>
          <w:tab w:val="clear" w:pos="845"/>
          <w:tab w:val="left" w:pos="222"/>
        </w:tabs>
        <w:spacing w:before="10" w:line="360" w:lineRule="auto"/>
        <w:ind w:left="1145"/>
        <w:rPr>
          <w:sz w:val="24"/>
          <w:szCs w:val="24"/>
        </w:rPr>
      </w:pPr>
      <w:r>
        <w:rPr>
          <w:sz w:val="24"/>
          <w:szCs w:val="24"/>
        </w:rPr>
        <w:t xml:space="preserve">To apply HTML for structure, CSS for styling, and JavaScript for interactive </w:t>
      </w:r>
      <w:r>
        <w:rPr>
          <w:spacing w:val="-2"/>
          <w:sz w:val="24"/>
          <w:szCs w:val="24"/>
        </w:rPr>
        <w:t>behavior.</w:t>
      </w:r>
    </w:p>
    <w:p w14:paraId="2323803E" w14:textId="77777777" w:rsidR="003107CB" w:rsidRDefault="003107CB">
      <w:pPr>
        <w:pStyle w:val="Heading2"/>
        <w:ind w:left="0"/>
        <w:rPr>
          <w:spacing w:val="-2"/>
        </w:rPr>
      </w:pPr>
    </w:p>
    <w:p w14:paraId="23FB9621" w14:textId="77777777" w:rsidR="003107CB" w:rsidRDefault="00C75B89">
      <w:pPr>
        <w:pStyle w:val="Heading2"/>
        <w:ind w:left="0" w:firstLine="720"/>
        <w:rPr>
          <w:sz w:val="28"/>
          <w:szCs w:val="28"/>
        </w:rPr>
      </w:pPr>
      <w:r>
        <w:rPr>
          <w:spacing w:val="-2"/>
          <w:sz w:val="28"/>
          <w:szCs w:val="28"/>
        </w:rPr>
        <w:t>Requirements</w:t>
      </w:r>
    </w:p>
    <w:p w14:paraId="05BB2E08" w14:textId="77777777" w:rsidR="003107CB" w:rsidRDefault="00C75B89" w:rsidP="00A31FB7">
      <w:pPr>
        <w:pStyle w:val="ListParagraph"/>
        <w:numPr>
          <w:ilvl w:val="0"/>
          <w:numId w:val="9"/>
        </w:numPr>
        <w:tabs>
          <w:tab w:val="clear" w:pos="840"/>
          <w:tab w:val="left" w:pos="122"/>
        </w:tabs>
        <w:spacing w:before="153" w:line="360" w:lineRule="auto"/>
        <w:ind w:left="1140"/>
        <w:rPr>
          <w:sz w:val="24"/>
          <w:szCs w:val="24"/>
        </w:rPr>
      </w:pPr>
      <w:r>
        <w:rPr>
          <w:sz w:val="24"/>
          <w:szCs w:val="24"/>
        </w:rPr>
        <w:t xml:space="preserve">Software: Any modern web browser (Chrome/Firefox/Edge), Text Editor (VS </w:t>
      </w:r>
      <w:r>
        <w:rPr>
          <w:spacing w:val="-2"/>
          <w:sz w:val="24"/>
          <w:szCs w:val="24"/>
        </w:rPr>
        <w:t>Code/Notepad++).</w:t>
      </w:r>
    </w:p>
    <w:p w14:paraId="78E1ABAA" w14:textId="77777777" w:rsidR="003107CB" w:rsidRDefault="00C75B89" w:rsidP="00A31FB7">
      <w:pPr>
        <w:pStyle w:val="ListParagraph"/>
        <w:numPr>
          <w:ilvl w:val="0"/>
          <w:numId w:val="9"/>
        </w:numPr>
        <w:tabs>
          <w:tab w:val="clear" w:pos="840"/>
          <w:tab w:val="left" w:pos="122"/>
        </w:tabs>
        <w:spacing w:before="10" w:line="360" w:lineRule="auto"/>
        <w:ind w:left="1140"/>
        <w:rPr>
          <w:sz w:val="24"/>
          <w:szCs w:val="24"/>
        </w:rPr>
      </w:pPr>
      <w:r>
        <w:rPr>
          <w:sz w:val="24"/>
          <w:szCs w:val="24"/>
        </w:rPr>
        <w:t xml:space="preserve">Hardware: Standard desktop/laptop with at least 2 GB </w:t>
      </w:r>
      <w:r>
        <w:rPr>
          <w:spacing w:val="-4"/>
          <w:sz w:val="24"/>
          <w:szCs w:val="24"/>
        </w:rPr>
        <w:t>RAM.</w:t>
      </w:r>
    </w:p>
    <w:p w14:paraId="048392E5" w14:textId="77777777" w:rsidR="003107CB" w:rsidRDefault="00C75B89" w:rsidP="00A31FB7">
      <w:pPr>
        <w:pStyle w:val="ListParagraph"/>
        <w:numPr>
          <w:ilvl w:val="0"/>
          <w:numId w:val="9"/>
        </w:numPr>
        <w:tabs>
          <w:tab w:val="clear" w:pos="840"/>
          <w:tab w:val="left" w:pos="122"/>
        </w:tabs>
        <w:spacing w:before="10" w:line="360" w:lineRule="auto"/>
        <w:ind w:left="1140"/>
        <w:rPr>
          <w:sz w:val="24"/>
          <w:szCs w:val="24"/>
        </w:rPr>
      </w:pPr>
      <w:r>
        <w:rPr>
          <w:sz w:val="24"/>
          <w:szCs w:val="24"/>
        </w:rPr>
        <w:t xml:space="preserve">Technologies </w:t>
      </w:r>
      <w:r>
        <w:rPr>
          <w:spacing w:val="-2"/>
          <w:sz w:val="24"/>
          <w:szCs w:val="24"/>
        </w:rPr>
        <w:t>Used:</w:t>
      </w:r>
    </w:p>
    <w:p w14:paraId="46A711AA" w14:textId="3C53FDF0" w:rsidR="003107CB" w:rsidRDefault="00C75B89" w:rsidP="000C1E98">
      <w:pPr>
        <w:pStyle w:val="ListParagraph"/>
        <w:numPr>
          <w:ilvl w:val="0"/>
          <w:numId w:val="25"/>
        </w:numPr>
        <w:tabs>
          <w:tab w:val="left" w:pos="133"/>
          <w:tab w:val="left" w:pos="840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HTML</w:t>
      </w:r>
      <w:r w:rsidR="006B0B10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Page structure for artworks and login </w:t>
      </w:r>
      <w:r>
        <w:rPr>
          <w:spacing w:val="-2"/>
          <w:sz w:val="24"/>
          <w:szCs w:val="24"/>
        </w:rPr>
        <w:t>system.</w:t>
      </w:r>
    </w:p>
    <w:p w14:paraId="125D829F" w14:textId="3148ECD3" w:rsidR="003107CB" w:rsidRDefault="00C75B89" w:rsidP="000C1E98">
      <w:pPr>
        <w:pStyle w:val="ListParagraph"/>
        <w:numPr>
          <w:ilvl w:val="0"/>
          <w:numId w:val="25"/>
        </w:numPr>
        <w:tabs>
          <w:tab w:val="left" w:pos="133"/>
          <w:tab w:val="left" w:pos="840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CSS</w:t>
      </w:r>
      <w:r w:rsidR="006B0B10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Styling for store layout, product cards, and </w:t>
      </w:r>
      <w:r>
        <w:rPr>
          <w:spacing w:val="-2"/>
          <w:sz w:val="24"/>
          <w:szCs w:val="24"/>
        </w:rPr>
        <w:t>forms.</w:t>
      </w:r>
    </w:p>
    <w:p w14:paraId="2868DBC4" w14:textId="07A01768" w:rsidR="003107CB" w:rsidRDefault="00C75B89" w:rsidP="000C1E98">
      <w:pPr>
        <w:pStyle w:val="ListParagraph"/>
        <w:numPr>
          <w:ilvl w:val="0"/>
          <w:numId w:val="25"/>
        </w:numPr>
        <w:tabs>
          <w:tab w:val="left" w:pos="133"/>
          <w:tab w:val="left" w:pos="840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JavaScript</w:t>
      </w:r>
      <w:r w:rsidR="006B0B10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Handles login validation and shopping cart </w:t>
      </w:r>
      <w:r>
        <w:rPr>
          <w:spacing w:val="-2"/>
          <w:sz w:val="24"/>
          <w:szCs w:val="24"/>
        </w:rPr>
        <w:t>functionality.</w:t>
      </w:r>
    </w:p>
    <w:p w14:paraId="59C3A50D" w14:textId="77777777" w:rsidR="003107CB" w:rsidRDefault="00C75B89">
      <w:pPr>
        <w:pStyle w:val="ListParagraph"/>
        <w:tabs>
          <w:tab w:val="left" w:pos="133"/>
        </w:tabs>
        <w:spacing w:line="360" w:lineRule="auto"/>
        <w:ind w:left="0" w:firstLine="0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</w:p>
    <w:p w14:paraId="419FBC10" w14:textId="77777777" w:rsidR="003107CB" w:rsidRDefault="00C75B89">
      <w:pPr>
        <w:pStyle w:val="ListParagraph"/>
        <w:tabs>
          <w:tab w:val="left" w:pos="133"/>
        </w:tabs>
        <w:spacing w:line="360" w:lineRule="auto"/>
        <w:ind w:left="0" w:firstLine="0"/>
        <w:rPr>
          <w:sz w:val="28"/>
          <w:szCs w:val="28"/>
        </w:rPr>
      </w:pPr>
      <w:r>
        <w:rPr>
          <w:spacing w:val="-2"/>
          <w:sz w:val="24"/>
          <w:szCs w:val="24"/>
        </w:rPr>
        <w:tab/>
        <w:t xml:space="preserve">         </w:t>
      </w:r>
      <w:r>
        <w:rPr>
          <w:b/>
          <w:bCs/>
          <w:sz w:val="28"/>
          <w:szCs w:val="28"/>
        </w:rPr>
        <w:t xml:space="preserve">Problem </w:t>
      </w:r>
      <w:r>
        <w:rPr>
          <w:b/>
          <w:bCs/>
          <w:spacing w:val="-2"/>
          <w:sz w:val="28"/>
          <w:szCs w:val="28"/>
        </w:rPr>
        <w:t>Statement</w:t>
      </w:r>
    </w:p>
    <w:p w14:paraId="27FE9193" w14:textId="77777777" w:rsidR="003107CB" w:rsidRDefault="00C75B89" w:rsidP="00A31FB7">
      <w:pPr>
        <w:spacing w:before="153" w:line="360" w:lineRule="auto"/>
        <w:ind w:leftChars="253" w:left="557" w:firstLineChars="100" w:firstLine="240"/>
        <w:rPr>
          <w:sz w:val="24"/>
          <w:szCs w:val="24"/>
        </w:rPr>
      </w:pPr>
      <w:r>
        <w:rPr>
          <w:sz w:val="24"/>
          <w:szCs w:val="24"/>
        </w:rPr>
        <w:t>Art galleries and independent artists need an online platform to display and sell their artwork. A simple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web-based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store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required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where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users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can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browse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artworks,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log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in,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add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items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 shopping cart.</w:t>
      </w:r>
    </w:p>
    <w:p w14:paraId="6C236D1F" w14:textId="77777777" w:rsidR="003107CB" w:rsidRDefault="00C75B89">
      <w:pPr>
        <w:pStyle w:val="Heading2"/>
        <w:ind w:left="0" w:firstLineChars="200" w:firstLine="556"/>
        <w:rPr>
          <w:sz w:val="28"/>
          <w:szCs w:val="28"/>
        </w:rPr>
      </w:pPr>
      <w:r>
        <w:rPr>
          <w:spacing w:val="-2"/>
          <w:sz w:val="28"/>
          <w:szCs w:val="28"/>
        </w:rPr>
        <w:t>Procedure</w:t>
      </w:r>
    </w:p>
    <w:p w14:paraId="261E2B5C" w14:textId="77777777" w:rsidR="003107CB" w:rsidRDefault="00C75B89" w:rsidP="00A31FB7">
      <w:pPr>
        <w:pStyle w:val="ListParagraph"/>
        <w:numPr>
          <w:ilvl w:val="0"/>
          <w:numId w:val="10"/>
        </w:numPr>
        <w:tabs>
          <w:tab w:val="clear" w:pos="845"/>
          <w:tab w:val="left" w:pos="222"/>
        </w:tabs>
        <w:spacing w:before="153" w:line="360" w:lineRule="auto"/>
        <w:ind w:left="983"/>
        <w:rPr>
          <w:sz w:val="24"/>
          <w:szCs w:val="24"/>
        </w:rPr>
      </w:pPr>
      <w:r>
        <w:rPr>
          <w:sz w:val="24"/>
          <w:szCs w:val="24"/>
        </w:rPr>
        <w:t>Create a project folder named `art-</w:t>
      </w:r>
      <w:r>
        <w:rPr>
          <w:spacing w:val="-2"/>
          <w:sz w:val="24"/>
          <w:szCs w:val="24"/>
        </w:rPr>
        <w:t>store`.</w:t>
      </w:r>
    </w:p>
    <w:p w14:paraId="6E722DE1" w14:textId="77777777" w:rsidR="003107CB" w:rsidRDefault="00C75B89" w:rsidP="00A31FB7">
      <w:pPr>
        <w:pStyle w:val="ListParagraph"/>
        <w:numPr>
          <w:ilvl w:val="0"/>
          <w:numId w:val="10"/>
        </w:numPr>
        <w:tabs>
          <w:tab w:val="clear" w:pos="845"/>
          <w:tab w:val="left" w:pos="222"/>
        </w:tabs>
        <w:spacing w:before="10" w:line="360" w:lineRule="auto"/>
        <w:ind w:left="983"/>
        <w:rPr>
          <w:sz w:val="24"/>
          <w:szCs w:val="24"/>
        </w:rPr>
      </w:pPr>
      <w:r>
        <w:rPr>
          <w:sz w:val="24"/>
          <w:szCs w:val="24"/>
        </w:rPr>
        <w:t xml:space="preserve">Inside the folder, create three files: index.html, style.css, </w:t>
      </w:r>
      <w:r>
        <w:rPr>
          <w:spacing w:val="-2"/>
          <w:sz w:val="24"/>
          <w:szCs w:val="24"/>
        </w:rPr>
        <w:t>script.js.</w:t>
      </w:r>
    </w:p>
    <w:p w14:paraId="2D56F931" w14:textId="77777777" w:rsidR="003107CB" w:rsidRDefault="00C75B89" w:rsidP="00A31FB7">
      <w:pPr>
        <w:pStyle w:val="ListParagraph"/>
        <w:numPr>
          <w:ilvl w:val="0"/>
          <w:numId w:val="10"/>
        </w:numPr>
        <w:tabs>
          <w:tab w:val="clear" w:pos="845"/>
          <w:tab w:val="left" w:pos="222"/>
        </w:tabs>
        <w:spacing w:before="10" w:line="360" w:lineRule="auto"/>
        <w:ind w:left="983"/>
        <w:rPr>
          <w:sz w:val="24"/>
          <w:szCs w:val="24"/>
        </w:rPr>
      </w:pPr>
      <w:r>
        <w:rPr>
          <w:sz w:val="24"/>
          <w:szCs w:val="24"/>
        </w:rPr>
        <w:t xml:space="preserve">In index.html, design login form, artwork gallery, and shopping cart </w:t>
      </w:r>
      <w:r>
        <w:rPr>
          <w:spacing w:val="-2"/>
          <w:sz w:val="24"/>
          <w:szCs w:val="24"/>
        </w:rPr>
        <w:t>sections.</w:t>
      </w:r>
    </w:p>
    <w:p w14:paraId="7CA2885E" w14:textId="77777777" w:rsidR="003107CB" w:rsidRDefault="00C75B89" w:rsidP="00A31FB7">
      <w:pPr>
        <w:pStyle w:val="ListParagraph"/>
        <w:numPr>
          <w:ilvl w:val="0"/>
          <w:numId w:val="10"/>
        </w:numPr>
        <w:tabs>
          <w:tab w:val="clear" w:pos="845"/>
          <w:tab w:val="left" w:pos="222"/>
        </w:tabs>
        <w:spacing w:before="10" w:line="360" w:lineRule="auto"/>
        <w:ind w:left="983"/>
        <w:rPr>
          <w:sz w:val="24"/>
          <w:szCs w:val="24"/>
        </w:rPr>
      </w:pPr>
      <w:r>
        <w:rPr>
          <w:sz w:val="24"/>
          <w:szCs w:val="24"/>
        </w:rPr>
        <w:t xml:space="preserve">Use style.css for layout, colors, and responsive </w:t>
      </w:r>
      <w:r>
        <w:rPr>
          <w:spacing w:val="-2"/>
          <w:sz w:val="24"/>
          <w:szCs w:val="24"/>
        </w:rPr>
        <w:t>design.</w:t>
      </w:r>
    </w:p>
    <w:p w14:paraId="02566780" w14:textId="77777777" w:rsidR="003107CB" w:rsidRDefault="00C75B89" w:rsidP="00A31FB7">
      <w:pPr>
        <w:pStyle w:val="ListParagraph"/>
        <w:numPr>
          <w:ilvl w:val="0"/>
          <w:numId w:val="10"/>
        </w:numPr>
        <w:tabs>
          <w:tab w:val="clear" w:pos="845"/>
          <w:tab w:val="left" w:pos="222"/>
        </w:tabs>
        <w:spacing w:before="10" w:line="360" w:lineRule="auto"/>
        <w:ind w:left="983"/>
        <w:rPr>
          <w:sz w:val="24"/>
          <w:szCs w:val="24"/>
        </w:rPr>
      </w:pPr>
      <w:r>
        <w:rPr>
          <w:sz w:val="24"/>
          <w:szCs w:val="24"/>
        </w:rPr>
        <w:t xml:space="preserve">In script.js, implement login validation and cart operations (add/remove </w:t>
      </w:r>
      <w:r>
        <w:rPr>
          <w:spacing w:val="-2"/>
          <w:sz w:val="24"/>
          <w:szCs w:val="24"/>
        </w:rPr>
        <w:t>items).</w:t>
      </w:r>
    </w:p>
    <w:p w14:paraId="47CD5BF6" w14:textId="77777777" w:rsidR="003107CB" w:rsidRDefault="00C75B89" w:rsidP="00A31FB7">
      <w:pPr>
        <w:pStyle w:val="ListParagraph"/>
        <w:numPr>
          <w:ilvl w:val="0"/>
          <w:numId w:val="10"/>
        </w:numPr>
        <w:tabs>
          <w:tab w:val="clear" w:pos="845"/>
          <w:tab w:val="left" w:pos="222"/>
        </w:tabs>
        <w:spacing w:before="10" w:line="360" w:lineRule="auto"/>
        <w:ind w:left="983"/>
        <w:rPr>
          <w:sz w:val="24"/>
          <w:szCs w:val="24"/>
        </w:rPr>
      </w:pPr>
      <w:r>
        <w:rPr>
          <w:sz w:val="24"/>
          <w:szCs w:val="24"/>
        </w:rPr>
        <w:t xml:space="preserve">Open index.html in a browser to test </w:t>
      </w:r>
      <w:r>
        <w:rPr>
          <w:spacing w:val="-2"/>
          <w:sz w:val="24"/>
          <w:szCs w:val="24"/>
        </w:rPr>
        <w:t>functionalities.</w:t>
      </w:r>
    </w:p>
    <w:p w14:paraId="2C4DCAA1" w14:textId="77777777" w:rsidR="003107CB" w:rsidRDefault="003107CB">
      <w:pPr>
        <w:spacing w:before="153" w:line="360" w:lineRule="auto"/>
        <w:ind w:leftChars="180" w:left="396" w:firstLineChars="100" w:firstLine="240"/>
        <w:rPr>
          <w:sz w:val="24"/>
          <w:szCs w:val="24"/>
        </w:rPr>
      </w:pPr>
    </w:p>
    <w:p w14:paraId="3F63604D" w14:textId="77777777" w:rsidR="003107CB" w:rsidRDefault="003107CB">
      <w:pPr>
        <w:pStyle w:val="ListParagraph"/>
        <w:tabs>
          <w:tab w:val="left" w:pos="133"/>
        </w:tabs>
        <w:spacing w:line="360" w:lineRule="auto"/>
        <w:ind w:left="0" w:firstLine="0"/>
        <w:rPr>
          <w:spacing w:val="-2"/>
          <w:sz w:val="24"/>
          <w:szCs w:val="24"/>
        </w:rPr>
      </w:pPr>
    </w:p>
    <w:p w14:paraId="62722D55" w14:textId="77777777" w:rsidR="003107CB" w:rsidRDefault="003107CB">
      <w:pPr>
        <w:pStyle w:val="ListParagraph"/>
        <w:tabs>
          <w:tab w:val="left" w:pos="222"/>
        </w:tabs>
        <w:spacing w:before="10" w:line="360" w:lineRule="auto"/>
        <w:ind w:left="0" w:firstLine="0"/>
        <w:rPr>
          <w:spacing w:val="-2"/>
          <w:sz w:val="24"/>
          <w:szCs w:val="24"/>
        </w:rPr>
      </w:pPr>
    </w:p>
    <w:p w14:paraId="6B4843FC" w14:textId="77777777" w:rsidR="003107CB" w:rsidRDefault="00C75B89">
      <w:pPr>
        <w:pStyle w:val="Heading2"/>
        <w:ind w:left="0" w:firstLine="720"/>
        <w:rPr>
          <w:spacing w:val="-4"/>
          <w:sz w:val="28"/>
          <w:szCs w:val="28"/>
        </w:rPr>
      </w:pPr>
      <w:r>
        <w:rPr>
          <w:sz w:val="28"/>
          <w:szCs w:val="28"/>
        </w:rPr>
        <w:t xml:space="preserve">Program </w:t>
      </w:r>
      <w:r>
        <w:rPr>
          <w:spacing w:val="-4"/>
          <w:sz w:val="28"/>
          <w:szCs w:val="28"/>
        </w:rPr>
        <w:t>Code</w:t>
      </w:r>
    </w:p>
    <w:p w14:paraId="4E6511D5" w14:textId="77777777" w:rsidR="003107CB" w:rsidRDefault="00C75B89">
      <w:pPr>
        <w:pStyle w:val="Heading3"/>
        <w:spacing w:before="276"/>
        <w:ind w:left="0" w:firstLine="720"/>
        <w:rPr>
          <w:spacing w:val="-2"/>
        </w:rPr>
      </w:pPr>
      <w:r>
        <w:rPr>
          <w:spacing w:val="-2"/>
        </w:rPr>
        <w:t>index.html</w:t>
      </w:r>
    </w:p>
    <w:p w14:paraId="1669F8D1" w14:textId="77777777" w:rsidR="003107CB" w:rsidRDefault="003107CB">
      <w:pPr>
        <w:pStyle w:val="Heading3"/>
        <w:spacing w:before="276"/>
        <w:ind w:left="0" w:firstLine="720"/>
        <w:rPr>
          <w:spacing w:val="-2"/>
        </w:rPr>
      </w:pPr>
    </w:p>
    <w:p w14:paraId="7A7B14A2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&lt;!DOCTYPE html&gt;</w:t>
      </w:r>
    </w:p>
    <w:p w14:paraId="5ED37938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&lt;html lang="en"&gt;</w:t>
      </w:r>
    </w:p>
    <w:p w14:paraId="71DE489C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&lt;head&gt;</w:t>
      </w:r>
    </w:p>
    <w:p w14:paraId="77947EC1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&lt;meta charset="UTF-8"&gt;</w:t>
      </w:r>
    </w:p>
    <w:p w14:paraId="16CFBC82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&lt;meta name="viewport" content="width=device-width, initial-scale=1.0"&gt;</w:t>
      </w:r>
    </w:p>
    <w:p w14:paraId="3A7F8D96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&lt;title&gt;Art Store&lt;/title&gt;</w:t>
      </w:r>
    </w:p>
    <w:p w14:paraId="4A677C79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&lt;link rel="stylesheet" href="art.css"&gt;</w:t>
      </w:r>
    </w:p>
    <w:p w14:paraId="7F1F04A5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&lt;/head&gt;</w:t>
      </w:r>
    </w:p>
    <w:p w14:paraId="64023436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&lt;body&gt;</w:t>
      </w:r>
    </w:p>
    <w:p w14:paraId="4399E8A3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&lt;header&gt;</w:t>
      </w:r>
    </w:p>
    <w:p w14:paraId="027E9A13" w14:textId="5058B893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&lt;h1&gt;Online Art Store&lt;/h1&gt;</w:t>
      </w:r>
    </w:p>
    <w:p w14:paraId="4DE96ABF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&lt;nav&gt;</w:t>
      </w:r>
    </w:p>
    <w:p w14:paraId="0EB102CD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&lt;button onclick="showLogin()"&gt;Login&lt;/button&gt;</w:t>
      </w:r>
    </w:p>
    <w:p w14:paraId="37C51BAF" w14:textId="01C7EFC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&lt;button onclick="showCart()"&gt;Cart (&lt;span id="cart-count"&gt;0&lt;/span&gt;)&lt;/button&gt;</w:t>
      </w:r>
    </w:p>
    <w:p w14:paraId="1FC3DEAB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&lt;/nav&gt;</w:t>
      </w:r>
    </w:p>
    <w:p w14:paraId="384214A6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&lt;/header&gt;</w:t>
      </w:r>
    </w:p>
    <w:p w14:paraId="5A1EE591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&lt;main&gt;</w:t>
      </w:r>
    </w:p>
    <w:p w14:paraId="6E59CD88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&lt;!-- Login Section --&gt;</w:t>
      </w:r>
    </w:p>
    <w:p w14:paraId="062EBCCA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&lt;section id="login-section" class="hidden"&gt;</w:t>
      </w:r>
    </w:p>
    <w:p w14:paraId="4A0D57E4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&lt;h2&gt;User Login&lt;/h2&gt;</w:t>
      </w:r>
    </w:p>
    <w:p w14:paraId="7CF19CBE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&lt;form onsubmit="return loginUser()"&gt;</w:t>
      </w:r>
    </w:p>
    <w:p w14:paraId="5C1719D6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&lt;input type="text" id="username" placeholder="Enter Username" required&gt;</w:t>
      </w:r>
    </w:p>
    <w:p w14:paraId="7D470779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&lt;input type="password" id="password" placeholder="Enter Password" required&gt;</w:t>
      </w:r>
    </w:p>
    <w:p w14:paraId="28F699E8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&lt;button type="submit"&gt;Login&lt;/button&gt;</w:t>
      </w:r>
    </w:p>
    <w:p w14:paraId="177B10F5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&lt;/form&gt;</w:t>
      </w:r>
    </w:p>
    <w:p w14:paraId="674638E7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&lt;/section&gt;</w:t>
      </w:r>
    </w:p>
    <w:p w14:paraId="0C01F513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&lt;!-- Gallery Section --&gt;</w:t>
      </w:r>
    </w:p>
    <w:p w14:paraId="422396BF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&lt;section id="gallery-section"&gt;</w:t>
      </w:r>
    </w:p>
    <w:p w14:paraId="6A5AE3BE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&lt;h2&gt;Artworks&lt;/h2&gt;</w:t>
      </w:r>
    </w:p>
    <w:p w14:paraId="3BDFDF5E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&lt;div class="gallery"&gt;</w:t>
      </w:r>
    </w:p>
    <w:p w14:paraId="1688EFD8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&lt;div class="art-card"&gt;</w:t>
      </w:r>
    </w:p>
    <w:p w14:paraId="1E65EB04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&lt;img src="https://via.placeholder.com/200" alt="Art 1"&gt;</w:t>
      </w:r>
    </w:p>
    <w:p w14:paraId="46F5BF1C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&lt;h3&gt;Abstract Art&lt;/h3&gt;</w:t>
      </w:r>
    </w:p>
    <w:p w14:paraId="5CB17A06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&lt;p&gt;$50&lt;/p&gt;</w:t>
      </w:r>
    </w:p>
    <w:p w14:paraId="1FA324C1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&lt;button onclick="addToCart('Abstract Art', 50)"&gt;Add to Cart&lt;/button&gt;</w:t>
      </w:r>
    </w:p>
    <w:p w14:paraId="50C5BB28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&lt;/div&gt;</w:t>
      </w:r>
    </w:p>
    <w:p w14:paraId="4CA9CC77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&lt;div class="art-card"&gt;</w:t>
      </w:r>
    </w:p>
    <w:p w14:paraId="2915D064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&lt;img src="https://via.placeholder.com/200" alt="Art 2"&gt;</w:t>
      </w:r>
    </w:p>
    <w:p w14:paraId="44E85A07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&lt;h3&gt;Landscape Painting&lt;/h3&gt;</w:t>
      </w:r>
    </w:p>
    <w:p w14:paraId="20D2A63F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&lt;p&gt;$70&lt;/p&gt;</w:t>
      </w:r>
    </w:p>
    <w:p w14:paraId="4C408159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&lt;button onclick="addToCart('Landscape Painting', 70)"&gt;Add to Cart&lt;/button&gt;</w:t>
      </w:r>
    </w:p>
    <w:p w14:paraId="61AF1197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&lt;/div&gt;</w:t>
      </w:r>
    </w:p>
    <w:p w14:paraId="1442BB07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&lt;/div&gt;</w:t>
      </w:r>
    </w:p>
    <w:p w14:paraId="5F0DC7F8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&lt;/section&gt;</w:t>
      </w:r>
    </w:p>
    <w:p w14:paraId="2EBD596D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&lt;!-- Cart Section --&gt;</w:t>
      </w:r>
    </w:p>
    <w:p w14:paraId="311C6664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&lt;section id="cart-section" class="hidden"&gt;</w:t>
      </w:r>
    </w:p>
    <w:p w14:paraId="2990E239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&lt;h2&gt;Your Shopping Cart&lt;/h2&gt;</w:t>
      </w:r>
    </w:p>
    <w:p w14:paraId="36435AA8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&lt;ul id="cart-list"&gt;&lt;/ul&gt;</w:t>
      </w:r>
    </w:p>
    <w:p w14:paraId="50F9B07A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&lt;p&gt;Total: $&lt;span id="cart-total"&gt;0&lt;/span&gt;&lt;/p&gt;</w:t>
      </w:r>
    </w:p>
    <w:p w14:paraId="15F4232C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&lt;button onclick="checkout()"&gt;Checkout&lt;/button&gt;</w:t>
      </w:r>
    </w:p>
    <w:p w14:paraId="51F60335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&lt;/section&gt;</w:t>
      </w:r>
    </w:p>
    <w:p w14:paraId="65E5F93E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&lt;/main&gt;</w:t>
      </w:r>
    </w:p>
    <w:p w14:paraId="4297BC6E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&lt;script src="art.js"&gt;&lt;/script&gt;</w:t>
      </w:r>
    </w:p>
    <w:p w14:paraId="522499EF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&lt;/body&gt;</w:t>
      </w:r>
    </w:p>
    <w:p w14:paraId="613234B9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  <w:shd w:val="clear" w:color="auto" w:fill="FFFFFF"/>
          <w:lang w:eastAsia="zh-CN" w:bidi="ar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 xml:space="preserve">&lt;/html&gt; </w:t>
      </w:r>
    </w:p>
    <w:p w14:paraId="5E1D814F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b/>
          <w:bCs/>
          <w:sz w:val="28"/>
          <w:szCs w:val="28"/>
          <w:shd w:val="clear" w:color="auto" w:fill="FFFFFF"/>
          <w:lang w:eastAsia="zh-CN" w:bidi="ar"/>
        </w:rPr>
      </w:pPr>
      <w:r>
        <w:rPr>
          <w:rFonts w:eastAsia="Consolas"/>
          <w:b/>
          <w:bCs/>
          <w:sz w:val="28"/>
          <w:szCs w:val="28"/>
          <w:shd w:val="clear" w:color="auto" w:fill="FFFFFF"/>
          <w:lang w:eastAsia="zh-CN" w:bidi="ar"/>
        </w:rPr>
        <w:t>art.css</w:t>
      </w:r>
    </w:p>
    <w:p w14:paraId="2CF6A751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body {</w:t>
      </w:r>
    </w:p>
    <w:p w14:paraId="0D7D8C52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font-family: Arial, sans-serif;</w:t>
      </w:r>
    </w:p>
    <w:p w14:paraId="247CDA9E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margin: 0;</w:t>
      </w:r>
    </w:p>
    <w:p w14:paraId="64DB950C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padding: 0;</w:t>
      </w:r>
    </w:p>
    <w:p w14:paraId="56F1C94C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background: #f9f9f9;</w:t>
      </w:r>
    </w:p>
    <w:p w14:paraId="14C43D95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477B2FDB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header {</w:t>
      </w:r>
    </w:p>
    <w:p w14:paraId="5BE7BD46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background: #333;</w:t>
      </w:r>
    </w:p>
    <w:p w14:paraId="645502AA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color: white;</w:t>
      </w:r>
    </w:p>
    <w:p w14:paraId="2C54249A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padding: 15px;</w:t>
      </w:r>
    </w:p>
    <w:p w14:paraId="330CF08D" w14:textId="20ACCAF9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  <w:shd w:val="clear" w:color="auto" w:fill="FFFFFF"/>
          <w:lang w:eastAsia="zh-CN" w:bidi="ar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display: flex;</w:t>
      </w:r>
    </w:p>
    <w:p w14:paraId="1FF376F2" w14:textId="77777777" w:rsidR="000C1E98" w:rsidRDefault="000C1E98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</w:p>
    <w:p w14:paraId="12752B70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justify-content: space-between;</w:t>
      </w:r>
    </w:p>
    <w:p w14:paraId="341035D7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align-items: center;</w:t>
      </w:r>
    </w:p>
    <w:p w14:paraId="6CEE3DE3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0AC923EE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header h1 {</w:t>
      </w:r>
    </w:p>
    <w:p w14:paraId="61741BAE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margin: 0;</w:t>
      </w:r>
    </w:p>
    <w:p w14:paraId="3E56C138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213F6779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nav button {</w:t>
      </w:r>
    </w:p>
    <w:p w14:paraId="1871568A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margin-left: 10px;</w:t>
      </w:r>
    </w:p>
    <w:p w14:paraId="4F11ADD8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padding: 8px 12px;</w:t>
      </w:r>
    </w:p>
    <w:p w14:paraId="74471CC5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border: none;</w:t>
      </w:r>
    </w:p>
    <w:p w14:paraId="6727A195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cursor: pointer;</w:t>
      </w:r>
    </w:p>
    <w:p w14:paraId="766EC03F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background: #ff6f61;</w:t>
      </w:r>
    </w:p>
    <w:p w14:paraId="11D2190A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color: white;</w:t>
      </w:r>
    </w:p>
    <w:p w14:paraId="44175AB1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border-radius: 5px;</w:t>
      </w:r>
    </w:p>
    <w:p w14:paraId="4EFF0BC5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29736BBF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nav button:hover {</w:t>
      </w:r>
    </w:p>
    <w:p w14:paraId="4BF9366F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background: #e65c50;</w:t>
      </w:r>
    </w:p>
    <w:p w14:paraId="32AA1512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41F717B9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.hidden {</w:t>
      </w:r>
    </w:p>
    <w:p w14:paraId="3F55F949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display: none;</w:t>
      </w:r>
    </w:p>
    <w:p w14:paraId="604940A1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75415BE4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.gallery {</w:t>
      </w:r>
    </w:p>
    <w:p w14:paraId="676F403F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display: flex;</w:t>
      </w:r>
    </w:p>
    <w:p w14:paraId="3200ABFF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gap: 20px;</w:t>
      </w:r>
    </w:p>
    <w:p w14:paraId="5ED319D2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flex-wrap: wrap;</w:t>
      </w:r>
    </w:p>
    <w:p w14:paraId="6392725E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padding: 20px;</w:t>
      </w:r>
    </w:p>
    <w:p w14:paraId="043A5B44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4DCBEE62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.art-card {</w:t>
      </w:r>
    </w:p>
    <w:p w14:paraId="238505A9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background: white;</w:t>
      </w:r>
    </w:p>
    <w:p w14:paraId="4136F8FD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padding: 15px;</w:t>
      </w:r>
    </w:p>
    <w:p w14:paraId="74FADE85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border-radius: 8px;</w:t>
      </w:r>
    </w:p>
    <w:p w14:paraId="573781A3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box-shadow: 0 2px 5px rgba(0,0,0,0.1);</w:t>
      </w:r>
    </w:p>
    <w:p w14:paraId="077524A8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text-align: center;</w:t>
      </w:r>
    </w:p>
    <w:p w14:paraId="340BFDB9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width: 200px;</w:t>
      </w:r>
    </w:p>
    <w:p w14:paraId="4B1180FE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  <w:shd w:val="clear" w:color="auto" w:fill="FFFFFF"/>
          <w:lang w:eastAsia="zh-CN" w:bidi="ar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798E617E" w14:textId="77777777" w:rsidR="003107CB" w:rsidRDefault="003107CB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  <w:shd w:val="clear" w:color="auto" w:fill="FFFFFF"/>
          <w:lang w:eastAsia="zh-CN" w:bidi="ar"/>
        </w:rPr>
      </w:pPr>
    </w:p>
    <w:p w14:paraId="663F1B14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.art-card img {</w:t>
      </w:r>
    </w:p>
    <w:p w14:paraId="1DFEB54B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max-width: 100%;</w:t>
      </w:r>
    </w:p>
    <w:p w14:paraId="4F7DCEB8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border-radius: 5px;</w:t>
      </w:r>
    </w:p>
    <w:p w14:paraId="287045D5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7633BFD0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form {</w:t>
      </w:r>
    </w:p>
    <w:p w14:paraId="3A527AAF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display: flex;</w:t>
      </w:r>
    </w:p>
    <w:p w14:paraId="0939699D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flex-direction: column;</w:t>
      </w:r>
    </w:p>
    <w:p w14:paraId="7A955DEF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gap: 10px;</w:t>
      </w:r>
    </w:p>
    <w:p w14:paraId="4F4198FA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max-width: 300px;</w:t>
      </w:r>
    </w:p>
    <w:p w14:paraId="2296921A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margin: auto;</w:t>
      </w:r>
    </w:p>
    <w:p w14:paraId="056FBCC6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padding: 20px;</w:t>
      </w:r>
    </w:p>
    <w:p w14:paraId="2AA9BCCA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4CBC6873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form input, form button {</w:t>
      </w:r>
    </w:p>
    <w:p w14:paraId="72FFE029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padding: 10px;</w:t>
      </w:r>
    </w:p>
    <w:p w14:paraId="5D4783AC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border-radius: 5px;</w:t>
      </w:r>
    </w:p>
    <w:p w14:paraId="1B934437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border: 1px solid #ccc;</w:t>
      </w:r>
    </w:p>
    <w:p w14:paraId="7BACA694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297F693D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form button {</w:t>
      </w:r>
    </w:p>
    <w:p w14:paraId="17F50B2D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background: #4caf50;</w:t>
      </w:r>
    </w:p>
    <w:p w14:paraId="2EBA71CD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color: white;</w:t>
      </w:r>
    </w:p>
    <w:p w14:paraId="41AC7EA5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border: none;</w:t>
      </w:r>
    </w:p>
    <w:p w14:paraId="11834A20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74BF5A5B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#cart-list {</w:t>
      </w:r>
    </w:p>
    <w:p w14:paraId="6BFA3FC1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list-style: none;</w:t>
      </w:r>
    </w:p>
    <w:p w14:paraId="7A6CC220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39603EEF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#cart-list li {</w:t>
      </w:r>
    </w:p>
    <w:p w14:paraId="3C5B33A9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padding: 5px;</w:t>
      </w:r>
    </w:p>
    <w:p w14:paraId="11D9B642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border-bottom: 1px solid #ddd;</w:t>
      </w:r>
    </w:p>
    <w:p w14:paraId="6831CFFA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ascii="Consolas" w:eastAsia="Consolas" w:hAnsi="Consolas" w:cs="Consolas"/>
          <w:color w:val="000000"/>
          <w:sz w:val="14"/>
          <w:szCs w:val="1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5A048708" w14:textId="77777777" w:rsidR="003107CB" w:rsidRDefault="003107CB">
      <w:pPr>
        <w:widowControl/>
        <w:shd w:val="clear" w:color="auto" w:fill="FFFFFF"/>
        <w:spacing w:line="190" w:lineRule="atLeast"/>
        <w:rPr>
          <w:rFonts w:ascii="Consolas" w:eastAsia="Consolas" w:hAnsi="Consolas" w:cs="Consolas"/>
          <w:color w:val="000000"/>
          <w:sz w:val="14"/>
          <w:szCs w:val="14"/>
        </w:rPr>
      </w:pPr>
    </w:p>
    <w:p w14:paraId="7ABD163E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b/>
          <w:bCs/>
          <w:sz w:val="28"/>
          <w:szCs w:val="28"/>
          <w:shd w:val="clear" w:color="auto" w:fill="FFFFFF"/>
          <w:lang w:eastAsia="zh-CN" w:bidi="ar"/>
        </w:rPr>
      </w:pPr>
      <w:r>
        <w:rPr>
          <w:rFonts w:eastAsia="Consolas"/>
          <w:b/>
          <w:bCs/>
          <w:sz w:val="28"/>
          <w:szCs w:val="28"/>
          <w:shd w:val="clear" w:color="auto" w:fill="FFFFFF"/>
          <w:lang w:eastAsia="zh-CN" w:bidi="ar"/>
        </w:rPr>
        <w:t>art.js</w:t>
      </w:r>
    </w:p>
    <w:p w14:paraId="430B4EA5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let cart = [];</w:t>
      </w:r>
    </w:p>
    <w:p w14:paraId="23D4EF2D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let total = 0;</w:t>
      </w:r>
    </w:p>
    <w:p w14:paraId="3AE86604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function showLogin() {</w:t>
      </w:r>
    </w:p>
    <w:p w14:paraId="009E8B09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  <w:shd w:val="clear" w:color="auto" w:fill="FFFFFF"/>
          <w:lang w:eastAsia="zh-CN" w:bidi="ar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document.getElementById('login-section').classList.toggle('hidden');</w:t>
      </w:r>
    </w:p>
    <w:p w14:paraId="5D489B1B" w14:textId="77777777" w:rsidR="003107CB" w:rsidRDefault="003107CB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  <w:shd w:val="clear" w:color="auto" w:fill="FFFFFF"/>
          <w:lang w:eastAsia="zh-CN" w:bidi="ar"/>
        </w:rPr>
      </w:pPr>
    </w:p>
    <w:p w14:paraId="4573358C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document.getElementById('cart-section').classList.add('hidden');</w:t>
      </w:r>
    </w:p>
    <w:p w14:paraId="6FDA1FE3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1E06341D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function loginUser() {</w:t>
      </w:r>
    </w:p>
    <w:p w14:paraId="6F09FEB2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const username = document.getElementById('username').value;</w:t>
      </w:r>
    </w:p>
    <w:p w14:paraId="6D7CDB69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const password = document.getElementById('password').value;</w:t>
      </w:r>
    </w:p>
    <w:p w14:paraId="69FA48F2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if (username === "user" &amp;&amp; password === "pass") {</w:t>
      </w:r>
    </w:p>
    <w:p w14:paraId="41CD6B38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alert("Login Successful!");</w:t>
      </w:r>
    </w:p>
    <w:p w14:paraId="00970E20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 document.getElementById('login-section').classList.add('hidden');</w:t>
      </w:r>
    </w:p>
    <w:p w14:paraId="3E059FBE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} else {</w:t>
      </w:r>
    </w:p>
    <w:p w14:paraId="78CE05C0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alert("Invalid Credentials!");</w:t>
      </w:r>
    </w:p>
    <w:p w14:paraId="12BF983B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}</w:t>
      </w:r>
    </w:p>
    <w:p w14:paraId="5B3FBE1D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return false;</w:t>
      </w:r>
    </w:p>
    <w:p w14:paraId="376D3E98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750721CF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function addToCart(item, price) {</w:t>
      </w:r>
    </w:p>
    <w:p w14:paraId="2DA9052D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cart.push({item, price});</w:t>
      </w:r>
    </w:p>
    <w:p w14:paraId="4838564E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total += price;</w:t>
      </w:r>
    </w:p>
    <w:p w14:paraId="3453C8B3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updateCart();</w:t>
      </w:r>
    </w:p>
    <w:p w14:paraId="0D47571E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04E5D672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function updateCart() {</w:t>
      </w:r>
    </w:p>
    <w:p w14:paraId="00607DE7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document.getElementById('cart-count').innerText = cart.length;</w:t>
      </w:r>
    </w:p>
    <w:p w14:paraId="10CABA06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let cartList = document.getElementById('cart-list');</w:t>
      </w:r>
    </w:p>
    <w:p w14:paraId="4C4F2703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cartList.innerHTML = "";</w:t>
      </w:r>
    </w:p>
    <w:p w14:paraId="13987418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cart.forEach((c, i) =&gt; {</w:t>
      </w:r>
    </w:p>
    <w:p w14:paraId="5AAA65C7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let li = document.createElement('li');</w:t>
      </w:r>
    </w:p>
    <w:p w14:paraId="560F71D0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li.innerText = c.item + " - $" + c.price;</w:t>
      </w:r>
    </w:p>
    <w:p w14:paraId="298E0F55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cartList.appendChild(li);</w:t>
      </w:r>
    </w:p>
    <w:p w14:paraId="49EEF064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});</w:t>
      </w:r>
    </w:p>
    <w:p w14:paraId="6E89153A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document.getElementById('cart-total').innerText = total;</w:t>
      </w:r>
    </w:p>
    <w:p w14:paraId="1C00374D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4F5647BC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function showCart() {</w:t>
      </w:r>
    </w:p>
    <w:p w14:paraId="3C0ACB11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document.getElementById('cart-section').classList.toggle('hidden');</w:t>
      </w:r>
    </w:p>
    <w:p w14:paraId="051D27DE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document.getElementById('login-section').classList.add('hidden');</w:t>
      </w:r>
    </w:p>
    <w:p w14:paraId="4A8F1736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6E7A48DB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function checkout() {</w:t>
      </w:r>
    </w:p>
    <w:p w14:paraId="6449FC62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  <w:shd w:val="clear" w:color="auto" w:fill="FFFFFF"/>
          <w:lang w:eastAsia="zh-CN" w:bidi="ar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alert("Checkout successful! Total: $" + total);</w:t>
      </w:r>
    </w:p>
    <w:p w14:paraId="05641B24" w14:textId="77777777" w:rsidR="003107CB" w:rsidRDefault="003107CB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  <w:shd w:val="clear" w:color="auto" w:fill="FFFFFF"/>
          <w:lang w:eastAsia="zh-CN" w:bidi="ar"/>
        </w:rPr>
      </w:pPr>
    </w:p>
    <w:p w14:paraId="6C71D7E4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cart = [];</w:t>
      </w:r>
    </w:p>
    <w:p w14:paraId="66743F49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total = 0;</w:t>
      </w:r>
    </w:p>
    <w:p w14:paraId="14ACBE4C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updateCart();</w:t>
      </w:r>
    </w:p>
    <w:p w14:paraId="420D16DE" w14:textId="77777777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  showCart();</w:t>
      </w:r>
    </w:p>
    <w:p w14:paraId="0B331167" w14:textId="5A26D623" w:rsidR="003107CB" w:rsidRDefault="00C75B89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  <w:shd w:val="clear" w:color="auto" w:fill="FFFFFF"/>
          <w:lang w:eastAsia="zh-CN" w:bidi="ar"/>
        </w:rPr>
      </w:pPr>
      <w:r>
        <w:rPr>
          <w:rFonts w:eastAsia="Consolas"/>
          <w:sz w:val="24"/>
          <w:szCs w:val="24"/>
          <w:shd w:val="clear" w:color="auto" w:fill="FFFFFF"/>
          <w:lang w:eastAsia="zh-CN" w:bidi="ar"/>
        </w:rPr>
        <w:t>}</w:t>
      </w:r>
    </w:p>
    <w:p w14:paraId="1EF1EDB6" w14:textId="77777777" w:rsidR="000C1E98" w:rsidRDefault="000C1E98">
      <w:pPr>
        <w:widowControl/>
        <w:shd w:val="clear" w:color="auto" w:fill="FFFFFF"/>
        <w:spacing w:line="360" w:lineRule="auto"/>
        <w:ind w:firstLine="720"/>
        <w:rPr>
          <w:rFonts w:eastAsia="Consolas"/>
          <w:sz w:val="24"/>
          <w:szCs w:val="24"/>
          <w:shd w:val="clear" w:color="auto" w:fill="FFFFFF"/>
          <w:lang w:eastAsia="zh-CN" w:bidi="ar"/>
        </w:rPr>
      </w:pPr>
    </w:p>
    <w:p w14:paraId="412F4C39" w14:textId="77777777" w:rsidR="003107CB" w:rsidRDefault="00C75B89">
      <w:pPr>
        <w:pStyle w:val="Heading2"/>
        <w:ind w:left="0" w:firstLine="720"/>
        <w:rPr>
          <w:sz w:val="28"/>
          <w:szCs w:val="28"/>
        </w:rPr>
      </w:pPr>
      <w:r>
        <w:rPr>
          <w:spacing w:val="-2"/>
          <w:sz w:val="28"/>
          <w:szCs w:val="28"/>
        </w:rPr>
        <w:t>Output</w:t>
      </w:r>
    </w:p>
    <w:p w14:paraId="4E8BFC33" w14:textId="77777777" w:rsidR="003107CB" w:rsidRPr="00715A5C" w:rsidRDefault="00C75B89" w:rsidP="00715A5C">
      <w:pPr>
        <w:pStyle w:val="ListParagraph"/>
        <w:numPr>
          <w:ilvl w:val="0"/>
          <w:numId w:val="37"/>
        </w:numPr>
        <w:tabs>
          <w:tab w:val="left" w:pos="125"/>
        </w:tabs>
        <w:spacing w:before="153" w:line="360" w:lineRule="auto"/>
        <w:rPr>
          <w:sz w:val="24"/>
          <w:szCs w:val="24"/>
        </w:rPr>
      </w:pPr>
      <w:r w:rsidRPr="00715A5C">
        <w:rPr>
          <w:sz w:val="24"/>
          <w:szCs w:val="24"/>
        </w:rPr>
        <w:t xml:space="preserve">User can log in with </w:t>
      </w:r>
      <w:r w:rsidRPr="00715A5C">
        <w:rPr>
          <w:spacing w:val="-2"/>
          <w:sz w:val="24"/>
          <w:szCs w:val="24"/>
        </w:rPr>
        <w:t>credentials.</w:t>
      </w:r>
    </w:p>
    <w:p w14:paraId="6B571408" w14:textId="77777777" w:rsidR="003107CB" w:rsidRPr="00715A5C" w:rsidRDefault="00C75B89" w:rsidP="00715A5C">
      <w:pPr>
        <w:pStyle w:val="ListParagraph"/>
        <w:numPr>
          <w:ilvl w:val="0"/>
          <w:numId w:val="37"/>
        </w:numPr>
        <w:tabs>
          <w:tab w:val="left" w:pos="125"/>
        </w:tabs>
        <w:spacing w:before="10" w:line="360" w:lineRule="auto"/>
        <w:rPr>
          <w:sz w:val="24"/>
          <w:szCs w:val="24"/>
        </w:rPr>
      </w:pPr>
      <w:r w:rsidRPr="00715A5C">
        <w:rPr>
          <w:sz w:val="24"/>
          <w:szCs w:val="24"/>
        </w:rPr>
        <w:t xml:space="preserve">Artworks are displayed in a gallery </w:t>
      </w:r>
      <w:r w:rsidRPr="00715A5C">
        <w:rPr>
          <w:spacing w:val="-2"/>
          <w:sz w:val="24"/>
          <w:szCs w:val="24"/>
        </w:rPr>
        <w:t>format.</w:t>
      </w:r>
    </w:p>
    <w:p w14:paraId="06A85924" w14:textId="77777777" w:rsidR="003107CB" w:rsidRPr="00715A5C" w:rsidRDefault="00C75B89" w:rsidP="00715A5C">
      <w:pPr>
        <w:pStyle w:val="ListParagraph"/>
        <w:numPr>
          <w:ilvl w:val="0"/>
          <w:numId w:val="37"/>
        </w:numPr>
        <w:tabs>
          <w:tab w:val="left" w:pos="125"/>
        </w:tabs>
        <w:spacing w:before="10" w:line="360" w:lineRule="auto"/>
        <w:rPr>
          <w:sz w:val="24"/>
          <w:szCs w:val="24"/>
        </w:rPr>
      </w:pPr>
      <w:r w:rsidRPr="00715A5C">
        <w:rPr>
          <w:sz w:val="24"/>
          <w:szCs w:val="24"/>
        </w:rPr>
        <w:t xml:space="preserve">Users can add artworks to a shopping cart and view the </w:t>
      </w:r>
      <w:r w:rsidRPr="00715A5C">
        <w:rPr>
          <w:spacing w:val="-2"/>
          <w:sz w:val="24"/>
          <w:szCs w:val="24"/>
        </w:rPr>
        <w:t>total.</w:t>
      </w:r>
    </w:p>
    <w:p w14:paraId="037072A7" w14:textId="42390F4C" w:rsidR="003107CB" w:rsidRPr="00715A5C" w:rsidRDefault="00C75B89" w:rsidP="00715A5C">
      <w:pPr>
        <w:pStyle w:val="ListParagraph"/>
        <w:numPr>
          <w:ilvl w:val="0"/>
          <w:numId w:val="37"/>
        </w:numPr>
        <w:tabs>
          <w:tab w:val="left" w:pos="125"/>
        </w:tabs>
        <w:spacing w:before="10" w:line="360" w:lineRule="auto"/>
        <w:rPr>
          <w:sz w:val="24"/>
          <w:szCs w:val="24"/>
        </w:rPr>
      </w:pPr>
      <w:r w:rsidRPr="00715A5C">
        <w:rPr>
          <w:sz w:val="24"/>
          <w:szCs w:val="24"/>
        </w:rPr>
        <w:t xml:space="preserve">Checkout clears the </w:t>
      </w:r>
      <w:r w:rsidRPr="00715A5C">
        <w:rPr>
          <w:spacing w:val="-2"/>
          <w:sz w:val="24"/>
          <w:szCs w:val="24"/>
        </w:rPr>
        <w:t>cart.</w:t>
      </w:r>
    </w:p>
    <w:p w14:paraId="220CA895" w14:textId="77777777" w:rsidR="000C1E98" w:rsidRDefault="000C1E98" w:rsidP="000C1E98">
      <w:pPr>
        <w:pStyle w:val="ListParagraph"/>
        <w:tabs>
          <w:tab w:val="left" w:pos="125"/>
          <w:tab w:val="left" w:pos="420"/>
        </w:tabs>
        <w:spacing w:before="10" w:line="360" w:lineRule="auto"/>
        <w:ind w:left="545" w:firstLine="0"/>
        <w:rPr>
          <w:sz w:val="24"/>
          <w:szCs w:val="24"/>
        </w:rPr>
      </w:pPr>
    </w:p>
    <w:p w14:paraId="0BEB2978" w14:textId="77777777" w:rsidR="003107CB" w:rsidRDefault="00C75B89">
      <w:pPr>
        <w:pStyle w:val="Heading2"/>
        <w:ind w:left="0" w:firstLine="720"/>
        <w:rPr>
          <w:sz w:val="28"/>
          <w:szCs w:val="28"/>
        </w:rPr>
      </w:pPr>
      <w:r>
        <w:rPr>
          <w:spacing w:val="-2"/>
          <w:sz w:val="28"/>
          <w:szCs w:val="28"/>
        </w:rPr>
        <w:t>Result</w:t>
      </w:r>
    </w:p>
    <w:p w14:paraId="57A287EE" w14:textId="5AAC2B07" w:rsidR="003107CB" w:rsidRDefault="00C75B89">
      <w:pPr>
        <w:spacing w:before="153" w:line="360" w:lineRule="auto"/>
        <w:ind w:leftChars="109" w:left="240" w:firstLineChars="175" w:firstLine="420"/>
        <w:rPr>
          <w:sz w:val="24"/>
          <w:szCs w:val="24"/>
        </w:rPr>
      </w:pPr>
      <w:r>
        <w:rPr>
          <w:sz w:val="24"/>
          <w:szCs w:val="24"/>
        </w:rPr>
        <w:t>The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Art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Store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Web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Application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was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successfully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designed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implemented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HTML,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CSS,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 xml:space="preserve">and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JavaScript with login and shopping cart features.</w:t>
      </w:r>
    </w:p>
    <w:p w14:paraId="19FB8FA6" w14:textId="77777777" w:rsidR="000C1E98" w:rsidRDefault="000C1E98">
      <w:pPr>
        <w:spacing w:before="153" w:line="360" w:lineRule="auto"/>
        <w:ind w:leftChars="109" w:left="240" w:firstLineChars="175" w:firstLine="420"/>
        <w:rPr>
          <w:sz w:val="24"/>
          <w:szCs w:val="24"/>
        </w:rPr>
      </w:pPr>
    </w:p>
    <w:p w14:paraId="11459D2A" w14:textId="77777777" w:rsidR="003107CB" w:rsidRDefault="00C75B89">
      <w:pPr>
        <w:pStyle w:val="Heading2"/>
        <w:ind w:left="0" w:firstLine="720"/>
        <w:rPr>
          <w:sz w:val="28"/>
          <w:szCs w:val="28"/>
        </w:rPr>
      </w:pPr>
      <w:r>
        <w:rPr>
          <w:sz w:val="28"/>
          <w:szCs w:val="28"/>
        </w:rPr>
        <w:t xml:space="preserve">Viva </w:t>
      </w:r>
      <w:r>
        <w:rPr>
          <w:spacing w:val="-2"/>
          <w:sz w:val="28"/>
          <w:szCs w:val="28"/>
        </w:rPr>
        <w:t>Questions</w:t>
      </w:r>
    </w:p>
    <w:p w14:paraId="36AB16B8" w14:textId="77777777" w:rsidR="003107CB" w:rsidRDefault="00C75B89">
      <w:pPr>
        <w:pStyle w:val="ListParagraph"/>
        <w:numPr>
          <w:ilvl w:val="0"/>
          <w:numId w:val="12"/>
        </w:numPr>
        <w:tabs>
          <w:tab w:val="clear" w:pos="420"/>
          <w:tab w:val="left" w:pos="222"/>
        </w:tabs>
        <w:spacing w:before="153" w:line="360" w:lineRule="auto"/>
        <w:ind w:left="642" w:hanging="222"/>
        <w:rPr>
          <w:sz w:val="24"/>
          <w:szCs w:val="24"/>
        </w:rPr>
      </w:pPr>
      <w:r>
        <w:rPr>
          <w:sz w:val="24"/>
          <w:szCs w:val="24"/>
        </w:rPr>
        <w:t xml:space="preserve">What is the importance of a shopping cart in an e-commerce </w:t>
      </w:r>
      <w:r>
        <w:rPr>
          <w:spacing w:val="-2"/>
          <w:sz w:val="24"/>
          <w:szCs w:val="24"/>
        </w:rPr>
        <w:t>website?</w:t>
      </w:r>
    </w:p>
    <w:p w14:paraId="5C936F1A" w14:textId="77777777" w:rsidR="003107CB" w:rsidRDefault="00C75B89">
      <w:pPr>
        <w:pStyle w:val="ListParagraph"/>
        <w:numPr>
          <w:ilvl w:val="0"/>
          <w:numId w:val="12"/>
        </w:numPr>
        <w:tabs>
          <w:tab w:val="clear" w:pos="420"/>
          <w:tab w:val="left" w:pos="222"/>
        </w:tabs>
        <w:spacing w:before="10" w:line="360" w:lineRule="auto"/>
        <w:ind w:left="642" w:hanging="222"/>
        <w:rPr>
          <w:sz w:val="24"/>
          <w:szCs w:val="24"/>
        </w:rPr>
      </w:pPr>
      <w:r>
        <w:rPr>
          <w:sz w:val="24"/>
          <w:szCs w:val="24"/>
        </w:rPr>
        <w:t xml:space="preserve">How does JavaScript manage dynamic elements like adding items to </w:t>
      </w:r>
      <w:r>
        <w:rPr>
          <w:spacing w:val="-2"/>
          <w:sz w:val="24"/>
          <w:szCs w:val="24"/>
        </w:rPr>
        <w:t>cart?</w:t>
      </w:r>
    </w:p>
    <w:p w14:paraId="1F1A259E" w14:textId="77777777" w:rsidR="003107CB" w:rsidRDefault="00C75B89">
      <w:pPr>
        <w:pStyle w:val="ListParagraph"/>
        <w:numPr>
          <w:ilvl w:val="0"/>
          <w:numId w:val="12"/>
        </w:numPr>
        <w:tabs>
          <w:tab w:val="clear" w:pos="420"/>
          <w:tab w:val="left" w:pos="222"/>
        </w:tabs>
        <w:spacing w:before="10" w:line="360" w:lineRule="auto"/>
        <w:ind w:left="642" w:hanging="222"/>
        <w:rPr>
          <w:sz w:val="24"/>
          <w:szCs w:val="24"/>
        </w:rPr>
      </w:pPr>
      <w:r>
        <w:rPr>
          <w:sz w:val="24"/>
          <w:szCs w:val="24"/>
        </w:rPr>
        <w:t xml:space="preserve">Why is login authentication important in web </w:t>
      </w:r>
      <w:r>
        <w:rPr>
          <w:spacing w:val="-2"/>
          <w:sz w:val="24"/>
          <w:szCs w:val="24"/>
        </w:rPr>
        <w:t>applications?</w:t>
      </w:r>
    </w:p>
    <w:p w14:paraId="4921EAD3" w14:textId="77777777" w:rsidR="003107CB" w:rsidRDefault="00C75B89">
      <w:pPr>
        <w:pStyle w:val="ListParagraph"/>
        <w:numPr>
          <w:ilvl w:val="0"/>
          <w:numId w:val="12"/>
        </w:numPr>
        <w:tabs>
          <w:tab w:val="clear" w:pos="420"/>
          <w:tab w:val="left" w:pos="222"/>
        </w:tabs>
        <w:spacing w:before="10" w:line="360" w:lineRule="auto"/>
        <w:ind w:left="642" w:hanging="222"/>
        <w:rPr>
          <w:sz w:val="24"/>
          <w:szCs w:val="24"/>
        </w:rPr>
      </w:pPr>
      <w:r>
        <w:rPr>
          <w:sz w:val="24"/>
          <w:szCs w:val="24"/>
        </w:rPr>
        <w:t xml:space="preserve">What are the advantages of separating HTML, CSS, and JavaScript </w:t>
      </w:r>
      <w:r>
        <w:rPr>
          <w:spacing w:val="-2"/>
          <w:sz w:val="24"/>
          <w:szCs w:val="24"/>
        </w:rPr>
        <w:t>files?</w:t>
      </w:r>
    </w:p>
    <w:p w14:paraId="75B1A87E" w14:textId="50F925C1" w:rsidR="003107CB" w:rsidRPr="009C5265" w:rsidRDefault="00C75B89" w:rsidP="009C5265">
      <w:pPr>
        <w:pStyle w:val="ListParagraph"/>
        <w:numPr>
          <w:ilvl w:val="0"/>
          <w:numId w:val="12"/>
        </w:numPr>
        <w:tabs>
          <w:tab w:val="clear" w:pos="420"/>
          <w:tab w:val="left" w:pos="222"/>
        </w:tabs>
        <w:spacing w:before="11" w:line="360" w:lineRule="auto"/>
        <w:ind w:left="642" w:hanging="222"/>
        <w:rPr>
          <w:rFonts w:eastAsia="Consolas"/>
          <w:b/>
          <w:bCs/>
          <w:sz w:val="28"/>
          <w:szCs w:val="28"/>
          <w:shd w:val="clear" w:color="auto" w:fill="FFFFFF"/>
          <w:lang w:eastAsia="zh-CN" w:bidi="ar"/>
        </w:rPr>
      </w:pPr>
      <w:r w:rsidRPr="009C5265">
        <w:rPr>
          <w:sz w:val="24"/>
          <w:szCs w:val="24"/>
        </w:rPr>
        <w:t xml:space="preserve">How can this project be extended to include backend </w:t>
      </w:r>
      <w:r w:rsidRPr="009C5265">
        <w:rPr>
          <w:spacing w:val="-2"/>
          <w:sz w:val="24"/>
          <w:szCs w:val="24"/>
        </w:rPr>
        <w:t>integration?</w:t>
      </w:r>
    </w:p>
    <w:p w14:paraId="3B99EC73" w14:textId="77777777" w:rsidR="003107CB" w:rsidRDefault="003107CB">
      <w:pPr>
        <w:widowControl/>
        <w:shd w:val="clear" w:color="auto" w:fill="FFFFFF"/>
        <w:spacing w:line="190" w:lineRule="atLeast"/>
        <w:rPr>
          <w:rFonts w:ascii="Consolas" w:eastAsia="Consolas" w:hAnsi="Consolas" w:cs="Consolas"/>
          <w:color w:val="000000"/>
          <w:sz w:val="14"/>
          <w:szCs w:val="14"/>
        </w:rPr>
      </w:pPr>
    </w:p>
    <w:p w14:paraId="1B10C93A" w14:textId="77777777" w:rsidR="003107CB" w:rsidRDefault="003107CB">
      <w:pPr>
        <w:pStyle w:val="Heading2"/>
        <w:spacing w:before="261" w:line="360" w:lineRule="auto"/>
        <w:ind w:left="0" w:firstLine="720"/>
        <w:rPr>
          <w:b w:val="0"/>
          <w:bCs w:val="0"/>
          <w:sz w:val="28"/>
          <w:szCs w:val="28"/>
        </w:rPr>
      </w:pPr>
    </w:p>
    <w:p w14:paraId="6E047A8D" w14:textId="77777777" w:rsidR="003107CB" w:rsidRDefault="003107CB">
      <w:pPr>
        <w:pStyle w:val="Heading2"/>
        <w:spacing w:before="261" w:line="360" w:lineRule="auto"/>
        <w:ind w:left="0" w:firstLine="720"/>
        <w:rPr>
          <w:b w:val="0"/>
          <w:bCs w:val="0"/>
          <w:sz w:val="28"/>
          <w:szCs w:val="28"/>
        </w:rPr>
      </w:pPr>
    </w:p>
    <w:p w14:paraId="3CDE742D" w14:textId="77777777" w:rsidR="003107CB" w:rsidRDefault="003107CB">
      <w:pPr>
        <w:pStyle w:val="BodyText"/>
      </w:pPr>
    </w:p>
    <w:p w14:paraId="3D1BAD0D" w14:textId="77777777" w:rsidR="003107CB" w:rsidRDefault="003107CB">
      <w:pPr>
        <w:pStyle w:val="BodyText"/>
      </w:pPr>
    </w:p>
    <w:p w14:paraId="69CAA93B" w14:textId="77777777" w:rsidR="003107CB" w:rsidRDefault="003107CB">
      <w:pPr>
        <w:pStyle w:val="BodyText"/>
      </w:pPr>
    </w:p>
    <w:p w14:paraId="1ECB30A6" w14:textId="77777777" w:rsidR="003107CB" w:rsidRDefault="003107CB">
      <w:pPr>
        <w:pStyle w:val="BodyText"/>
      </w:pPr>
    </w:p>
    <w:p w14:paraId="74161F93" w14:textId="77777777" w:rsidR="003107CB" w:rsidRDefault="003107CB">
      <w:pPr>
        <w:pStyle w:val="BodyText"/>
      </w:pPr>
    </w:p>
    <w:p w14:paraId="0FC6515A" w14:textId="77777777" w:rsidR="003107CB" w:rsidRDefault="003107CB">
      <w:pPr>
        <w:pStyle w:val="BodyText"/>
      </w:pPr>
    </w:p>
    <w:p w14:paraId="462BA26A" w14:textId="482395F2" w:rsidR="009C5265" w:rsidRDefault="009C5265">
      <w:pPr>
        <w:pStyle w:val="BodyText"/>
      </w:pPr>
    </w:p>
    <w:p w14:paraId="183C535C" w14:textId="77777777" w:rsidR="009C5265" w:rsidRDefault="009C5265">
      <w:pPr>
        <w:widowControl/>
        <w:autoSpaceDE/>
        <w:autoSpaceDN/>
        <w:rPr>
          <w:sz w:val="24"/>
          <w:szCs w:val="24"/>
        </w:rPr>
      </w:pPr>
      <w:r>
        <w:br w:type="page"/>
      </w:r>
    </w:p>
    <w:p w14:paraId="1AC9BB4F" w14:textId="31123185" w:rsidR="003107CB" w:rsidRPr="00715A5C" w:rsidRDefault="009C5265" w:rsidP="00A31FB7">
      <w:pPr>
        <w:spacing w:line="360" w:lineRule="auto"/>
        <w:ind w:left="720"/>
        <w:rPr>
          <w:b/>
          <w:bCs/>
          <w:sz w:val="28"/>
          <w:szCs w:val="28"/>
        </w:rPr>
      </w:pPr>
      <w:r w:rsidRPr="00A31FB7">
        <w:rPr>
          <w:b/>
          <w:bCs/>
          <w:sz w:val="28"/>
          <w:szCs w:val="28"/>
        </w:rPr>
        <w:t>Program 4:</w:t>
      </w:r>
      <w:r w:rsidRPr="00A31FB7">
        <w:rPr>
          <w:sz w:val="28"/>
          <w:szCs w:val="28"/>
        </w:rPr>
        <w:t xml:space="preserve"> </w:t>
      </w:r>
      <w:r w:rsidRPr="00715A5C">
        <w:rPr>
          <w:b/>
          <w:bCs/>
          <w:sz w:val="28"/>
          <w:szCs w:val="28"/>
          <w:lang w:val="en-IN"/>
        </w:rPr>
        <w:t>Simple Login Form Pre</w:t>
      </w:r>
      <w:r w:rsidR="00A31FB7" w:rsidRPr="00715A5C">
        <w:rPr>
          <w:b/>
          <w:bCs/>
          <w:sz w:val="28"/>
          <w:szCs w:val="28"/>
          <w:lang w:val="en-IN"/>
        </w:rPr>
        <w:t xml:space="preserve"> </w:t>
      </w:r>
      <w:r w:rsidRPr="00715A5C">
        <w:rPr>
          <w:b/>
          <w:bCs/>
          <w:sz w:val="28"/>
          <w:szCs w:val="28"/>
          <w:lang w:val="en-IN"/>
        </w:rPr>
        <w:t>validation</w:t>
      </w:r>
      <w:r w:rsidRPr="00715A5C">
        <w:rPr>
          <w:sz w:val="28"/>
          <w:szCs w:val="28"/>
          <w:lang w:val="en-IN"/>
        </w:rPr>
        <w:t xml:space="preserve"> – A login form using JavaScript for client-side input validation.</w:t>
      </w:r>
    </w:p>
    <w:p w14:paraId="2DC1F219" w14:textId="457F981A" w:rsidR="009C5265" w:rsidRPr="00A31FB7" w:rsidRDefault="00C75B89" w:rsidP="00A31FB7">
      <w:pPr>
        <w:spacing w:line="360" w:lineRule="auto"/>
        <w:rPr>
          <w:b/>
          <w:bCs/>
          <w:sz w:val="28"/>
          <w:szCs w:val="28"/>
        </w:rPr>
      </w:pPr>
      <w:r w:rsidRPr="00A31FB7">
        <w:rPr>
          <w:bCs/>
          <w:sz w:val="24"/>
          <w:szCs w:val="24"/>
        </w:rPr>
        <w:tab/>
      </w:r>
      <w:r w:rsidR="009C5265" w:rsidRPr="00A31FB7">
        <w:rPr>
          <w:b/>
          <w:bCs/>
          <w:sz w:val="28"/>
          <w:szCs w:val="28"/>
        </w:rPr>
        <w:t>Aim:</w:t>
      </w:r>
    </w:p>
    <w:p w14:paraId="0471658E" w14:textId="77777777" w:rsidR="009C5265" w:rsidRPr="00A31FB7" w:rsidRDefault="009C5265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To design and implement a Login Form with client-side input validation using HTML, CSS, and JavaScript.</w:t>
      </w:r>
    </w:p>
    <w:p w14:paraId="42DC8960" w14:textId="77777777" w:rsidR="009C5265" w:rsidRPr="00A31FB7" w:rsidRDefault="009C5265" w:rsidP="00A31FB7">
      <w:pPr>
        <w:spacing w:line="360" w:lineRule="auto"/>
        <w:ind w:firstLine="720"/>
        <w:rPr>
          <w:sz w:val="24"/>
          <w:szCs w:val="24"/>
        </w:rPr>
      </w:pPr>
    </w:p>
    <w:p w14:paraId="3E0FB8C0" w14:textId="4AC79772" w:rsidR="009C5265" w:rsidRPr="00A31FB7" w:rsidRDefault="009C5265" w:rsidP="00A31FB7">
      <w:pPr>
        <w:spacing w:line="360" w:lineRule="auto"/>
        <w:ind w:left="720"/>
        <w:rPr>
          <w:b/>
          <w:bCs/>
          <w:sz w:val="28"/>
          <w:szCs w:val="28"/>
        </w:rPr>
      </w:pPr>
      <w:r w:rsidRPr="00A31FB7">
        <w:rPr>
          <w:b/>
          <w:bCs/>
          <w:sz w:val="28"/>
          <w:szCs w:val="28"/>
        </w:rPr>
        <w:t xml:space="preserve">Apparatus / Software </w:t>
      </w:r>
      <w:r w:rsidRPr="00A31FB7">
        <w:rPr>
          <w:b/>
          <w:bCs/>
          <w:spacing w:val="-2"/>
          <w:sz w:val="28"/>
          <w:szCs w:val="28"/>
        </w:rPr>
        <w:t>Requirements</w:t>
      </w:r>
      <w:r w:rsidR="00A31FB7">
        <w:rPr>
          <w:b/>
          <w:bCs/>
          <w:spacing w:val="-2"/>
          <w:sz w:val="28"/>
          <w:szCs w:val="28"/>
        </w:rPr>
        <w:t>:</w:t>
      </w:r>
    </w:p>
    <w:p w14:paraId="7C2F8081" w14:textId="77777777" w:rsidR="009C5265" w:rsidRPr="00C64D03" w:rsidRDefault="009C5265" w:rsidP="00C64D03">
      <w:pPr>
        <w:pStyle w:val="ListParagraph"/>
        <w:numPr>
          <w:ilvl w:val="0"/>
          <w:numId w:val="34"/>
        </w:numPr>
        <w:spacing w:line="360" w:lineRule="auto"/>
        <w:rPr>
          <w:sz w:val="24"/>
          <w:szCs w:val="24"/>
        </w:rPr>
      </w:pPr>
      <w:r w:rsidRPr="00C64D03">
        <w:rPr>
          <w:sz w:val="24"/>
          <w:szCs w:val="24"/>
        </w:rPr>
        <w:t>Hardware: Computer with minimum 2GB RAM</w:t>
      </w:r>
    </w:p>
    <w:p w14:paraId="4561BE23" w14:textId="77777777" w:rsidR="009C5265" w:rsidRPr="00C64D03" w:rsidRDefault="009C5265" w:rsidP="00C64D03">
      <w:pPr>
        <w:pStyle w:val="ListParagraph"/>
        <w:numPr>
          <w:ilvl w:val="0"/>
          <w:numId w:val="34"/>
        </w:numPr>
        <w:spacing w:line="360" w:lineRule="auto"/>
        <w:rPr>
          <w:sz w:val="24"/>
          <w:szCs w:val="24"/>
        </w:rPr>
      </w:pPr>
      <w:r w:rsidRPr="00C64D03">
        <w:rPr>
          <w:sz w:val="24"/>
          <w:szCs w:val="24"/>
        </w:rPr>
        <w:t>Software:</w:t>
      </w:r>
      <w:r w:rsidRPr="00C64D03">
        <w:rPr>
          <w:spacing w:val="-3"/>
          <w:sz w:val="24"/>
          <w:szCs w:val="24"/>
        </w:rPr>
        <w:t xml:space="preserve"> </w:t>
      </w:r>
      <w:r w:rsidRPr="00C64D03">
        <w:rPr>
          <w:sz w:val="24"/>
          <w:szCs w:val="24"/>
        </w:rPr>
        <w:t>Web</w:t>
      </w:r>
      <w:r w:rsidRPr="00C64D03">
        <w:rPr>
          <w:spacing w:val="-3"/>
          <w:sz w:val="24"/>
          <w:szCs w:val="24"/>
        </w:rPr>
        <w:t xml:space="preserve"> </w:t>
      </w:r>
      <w:r w:rsidRPr="00C64D03">
        <w:rPr>
          <w:sz w:val="24"/>
          <w:szCs w:val="24"/>
        </w:rPr>
        <w:t>Browser</w:t>
      </w:r>
      <w:r w:rsidRPr="00C64D03">
        <w:rPr>
          <w:spacing w:val="-3"/>
          <w:sz w:val="24"/>
          <w:szCs w:val="24"/>
        </w:rPr>
        <w:t xml:space="preserve"> </w:t>
      </w:r>
      <w:r w:rsidRPr="00C64D03">
        <w:rPr>
          <w:sz w:val="24"/>
          <w:szCs w:val="24"/>
        </w:rPr>
        <w:t>(Google</w:t>
      </w:r>
      <w:r w:rsidRPr="00C64D03">
        <w:rPr>
          <w:spacing w:val="-3"/>
          <w:sz w:val="24"/>
          <w:szCs w:val="24"/>
        </w:rPr>
        <w:t xml:space="preserve"> </w:t>
      </w:r>
      <w:r w:rsidRPr="00C64D03">
        <w:rPr>
          <w:sz w:val="24"/>
          <w:szCs w:val="24"/>
        </w:rPr>
        <w:t>Chrome,</w:t>
      </w:r>
      <w:r w:rsidRPr="00C64D03">
        <w:rPr>
          <w:spacing w:val="-3"/>
          <w:sz w:val="24"/>
          <w:szCs w:val="24"/>
        </w:rPr>
        <w:t xml:space="preserve"> </w:t>
      </w:r>
      <w:r w:rsidRPr="00C64D03">
        <w:rPr>
          <w:sz w:val="24"/>
          <w:szCs w:val="24"/>
        </w:rPr>
        <w:t>Firefox,</w:t>
      </w:r>
      <w:r w:rsidRPr="00C64D03">
        <w:rPr>
          <w:spacing w:val="-3"/>
          <w:sz w:val="24"/>
          <w:szCs w:val="24"/>
        </w:rPr>
        <w:t xml:space="preserve"> </w:t>
      </w:r>
      <w:r w:rsidRPr="00C64D03">
        <w:rPr>
          <w:sz w:val="24"/>
          <w:szCs w:val="24"/>
        </w:rPr>
        <w:t>Edge),</w:t>
      </w:r>
      <w:r w:rsidRPr="00C64D03">
        <w:rPr>
          <w:spacing w:val="-3"/>
          <w:sz w:val="24"/>
          <w:szCs w:val="24"/>
        </w:rPr>
        <w:t xml:space="preserve"> </w:t>
      </w:r>
      <w:r w:rsidRPr="00C64D03">
        <w:rPr>
          <w:sz w:val="24"/>
          <w:szCs w:val="24"/>
        </w:rPr>
        <w:t>Text</w:t>
      </w:r>
      <w:r w:rsidRPr="00C64D03">
        <w:rPr>
          <w:spacing w:val="-3"/>
          <w:sz w:val="24"/>
          <w:szCs w:val="24"/>
        </w:rPr>
        <w:t xml:space="preserve"> </w:t>
      </w:r>
      <w:r w:rsidRPr="00C64D03">
        <w:rPr>
          <w:sz w:val="24"/>
          <w:szCs w:val="24"/>
        </w:rPr>
        <w:t>Editor</w:t>
      </w:r>
      <w:r w:rsidRPr="00C64D03">
        <w:rPr>
          <w:spacing w:val="-3"/>
          <w:sz w:val="24"/>
          <w:szCs w:val="24"/>
        </w:rPr>
        <w:t xml:space="preserve"> </w:t>
      </w:r>
      <w:r w:rsidRPr="00C64D03">
        <w:rPr>
          <w:sz w:val="24"/>
          <w:szCs w:val="24"/>
        </w:rPr>
        <w:t>(VS</w:t>
      </w:r>
      <w:r w:rsidRPr="00C64D03">
        <w:rPr>
          <w:spacing w:val="-3"/>
          <w:sz w:val="24"/>
          <w:szCs w:val="24"/>
        </w:rPr>
        <w:t xml:space="preserve"> </w:t>
      </w:r>
      <w:r w:rsidRPr="00C64D03">
        <w:rPr>
          <w:sz w:val="24"/>
          <w:szCs w:val="24"/>
        </w:rPr>
        <w:t>Code,</w:t>
      </w:r>
      <w:r w:rsidRPr="00C64D03">
        <w:rPr>
          <w:spacing w:val="-3"/>
          <w:sz w:val="24"/>
          <w:szCs w:val="24"/>
        </w:rPr>
        <w:t xml:space="preserve"> </w:t>
      </w:r>
      <w:r w:rsidRPr="00C64D03">
        <w:rPr>
          <w:sz w:val="24"/>
          <w:szCs w:val="24"/>
        </w:rPr>
        <w:t>Sublime,</w:t>
      </w:r>
      <w:r w:rsidRPr="00C64D03">
        <w:rPr>
          <w:spacing w:val="-3"/>
          <w:sz w:val="24"/>
          <w:szCs w:val="24"/>
        </w:rPr>
        <w:t xml:space="preserve"> </w:t>
      </w:r>
      <w:r w:rsidRPr="00C64D03">
        <w:rPr>
          <w:sz w:val="24"/>
          <w:szCs w:val="24"/>
        </w:rPr>
        <w:t>Notepad++) Languages: HTML, CSS, JavaScript</w:t>
      </w:r>
    </w:p>
    <w:p w14:paraId="683164C4" w14:textId="0D519C1B" w:rsidR="003107CB" w:rsidRPr="00A31FB7" w:rsidRDefault="003107CB" w:rsidP="00A31FB7">
      <w:pPr>
        <w:pStyle w:val="BodyText"/>
        <w:spacing w:line="360" w:lineRule="auto"/>
        <w:ind w:leftChars="127" w:left="279" w:firstLineChars="100" w:firstLine="240"/>
        <w:rPr>
          <w:bCs/>
        </w:rPr>
      </w:pPr>
    </w:p>
    <w:p w14:paraId="1AAE0138" w14:textId="77777777" w:rsidR="009C5265" w:rsidRPr="00A31FB7" w:rsidRDefault="009C5265" w:rsidP="00A31FB7">
      <w:pPr>
        <w:spacing w:line="360" w:lineRule="auto"/>
        <w:ind w:left="720"/>
        <w:rPr>
          <w:b/>
          <w:sz w:val="24"/>
          <w:szCs w:val="24"/>
        </w:rPr>
      </w:pPr>
      <w:r w:rsidRPr="00A31FB7">
        <w:rPr>
          <w:b/>
          <w:spacing w:val="-2"/>
          <w:sz w:val="28"/>
          <w:szCs w:val="28"/>
        </w:rPr>
        <w:t>Theory</w:t>
      </w:r>
    </w:p>
    <w:p w14:paraId="20719292" w14:textId="77777777" w:rsidR="009C5265" w:rsidRPr="00A31FB7" w:rsidRDefault="009C5265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Web forms are widely used to collect user data such as login credentials, registrations, etc. Client-side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validation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is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done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using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JavaScript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before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sending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data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to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the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server.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This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ensures:</w:t>
      </w:r>
    </w:p>
    <w:p w14:paraId="4010A61F" w14:textId="77777777" w:rsidR="009C5265" w:rsidRPr="00A31FB7" w:rsidRDefault="009C5265" w:rsidP="00A31FB7">
      <w:pPr>
        <w:pStyle w:val="ListParagraph"/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A31FB7">
        <w:rPr>
          <w:sz w:val="24"/>
          <w:szCs w:val="24"/>
        </w:rPr>
        <w:t xml:space="preserve">Faster response for the </w:t>
      </w:r>
      <w:r w:rsidRPr="00A31FB7">
        <w:rPr>
          <w:spacing w:val="-2"/>
          <w:sz w:val="24"/>
          <w:szCs w:val="24"/>
        </w:rPr>
        <w:t>user.</w:t>
      </w:r>
    </w:p>
    <w:p w14:paraId="59C1C27F" w14:textId="77777777" w:rsidR="009C5265" w:rsidRPr="00A31FB7" w:rsidRDefault="009C5265" w:rsidP="00A31FB7">
      <w:pPr>
        <w:pStyle w:val="ListParagraph"/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A31FB7">
        <w:rPr>
          <w:sz w:val="24"/>
          <w:szCs w:val="24"/>
        </w:rPr>
        <w:t xml:space="preserve">Prevention of invalid data </w:t>
      </w:r>
      <w:r w:rsidRPr="00A31FB7">
        <w:rPr>
          <w:spacing w:val="-2"/>
          <w:sz w:val="24"/>
          <w:szCs w:val="24"/>
        </w:rPr>
        <w:t>submission.</w:t>
      </w:r>
    </w:p>
    <w:p w14:paraId="794F7260" w14:textId="77777777" w:rsidR="009C5265" w:rsidRPr="00A31FB7" w:rsidRDefault="009C5265" w:rsidP="00A31FB7">
      <w:pPr>
        <w:pStyle w:val="ListParagraph"/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A31FB7">
        <w:rPr>
          <w:sz w:val="24"/>
          <w:szCs w:val="24"/>
        </w:rPr>
        <w:t xml:space="preserve">Enhanced user </w:t>
      </w:r>
      <w:r w:rsidRPr="00A31FB7">
        <w:rPr>
          <w:spacing w:val="-2"/>
          <w:sz w:val="24"/>
          <w:szCs w:val="24"/>
        </w:rPr>
        <w:t>experience.</w:t>
      </w:r>
    </w:p>
    <w:p w14:paraId="712176E6" w14:textId="77777777" w:rsidR="009C5265" w:rsidRPr="00A31FB7" w:rsidRDefault="009C5265" w:rsidP="00A31FB7">
      <w:pPr>
        <w:pStyle w:val="BodyText"/>
        <w:spacing w:line="360" w:lineRule="auto"/>
        <w:ind w:leftChars="127" w:left="279" w:firstLineChars="100" w:firstLine="240"/>
        <w:rPr>
          <w:bCs/>
        </w:rPr>
      </w:pPr>
    </w:p>
    <w:p w14:paraId="7FDCF4A1" w14:textId="77777777" w:rsidR="009C5265" w:rsidRPr="00A31FB7" w:rsidRDefault="009C5265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In this experiment, a simple login form is created with validation </w:t>
      </w:r>
      <w:r w:rsidRPr="00A31FB7">
        <w:rPr>
          <w:spacing w:val="-4"/>
          <w:sz w:val="24"/>
          <w:szCs w:val="24"/>
        </w:rPr>
        <w:t>for:</w:t>
      </w:r>
    </w:p>
    <w:p w14:paraId="5AA1C37E" w14:textId="77777777" w:rsidR="009C5265" w:rsidRPr="00A31FB7" w:rsidRDefault="009C5265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Email must not be empty and should be in valid </w:t>
      </w:r>
      <w:r w:rsidRPr="00A31FB7">
        <w:rPr>
          <w:spacing w:val="-2"/>
          <w:sz w:val="24"/>
          <w:szCs w:val="24"/>
        </w:rPr>
        <w:t>format.</w:t>
      </w:r>
    </w:p>
    <w:p w14:paraId="0AD58E1F" w14:textId="77777777" w:rsidR="009C5265" w:rsidRPr="00A31FB7" w:rsidRDefault="009C5265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Password must not be empty and should contain at least 6 </w:t>
      </w:r>
      <w:r w:rsidRPr="00A31FB7">
        <w:rPr>
          <w:spacing w:val="-2"/>
          <w:sz w:val="24"/>
          <w:szCs w:val="24"/>
        </w:rPr>
        <w:t>characters.</w:t>
      </w:r>
    </w:p>
    <w:p w14:paraId="45F26A18" w14:textId="77777777" w:rsidR="009C5265" w:rsidRPr="00A31FB7" w:rsidRDefault="009C5265" w:rsidP="00A31FB7">
      <w:pPr>
        <w:pStyle w:val="BodyText"/>
        <w:spacing w:line="360" w:lineRule="auto"/>
        <w:ind w:leftChars="127" w:left="279" w:firstLineChars="100" w:firstLine="240"/>
        <w:rPr>
          <w:bCs/>
        </w:rPr>
      </w:pPr>
    </w:p>
    <w:p w14:paraId="4534546C" w14:textId="789D104E" w:rsidR="009C5265" w:rsidRPr="00A31FB7" w:rsidRDefault="009C5265" w:rsidP="00A31FB7">
      <w:pPr>
        <w:spacing w:line="360" w:lineRule="auto"/>
        <w:ind w:left="720"/>
        <w:rPr>
          <w:b/>
          <w:bCs/>
          <w:sz w:val="28"/>
          <w:szCs w:val="28"/>
        </w:rPr>
      </w:pPr>
      <w:r w:rsidRPr="00A31FB7">
        <w:rPr>
          <w:b/>
          <w:bCs/>
          <w:sz w:val="28"/>
          <w:szCs w:val="28"/>
        </w:rPr>
        <w:t xml:space="preserve">Algorithm / </w:t>
      </w:r>
      <w:r w:rsidRPr="00A31FB7">
        <w:rPr>
          <w:b/>
          <w:bCs/>
          <w:spacing w:val="-2"/>
          <w:sz w:val="28"/>
          <w:szCs w:val="28"/>
        </w:rPr>
        <w:t>Procedure</w:t>
      </w:r>
      <w:r w:rsidR="00A31FB7">
        <w:rPr>
          <w:b/>
          <w:bCs/>
          <w:spacing w:val="-2"/>
          <w:sz w:val="28"/>
          <w:szCs w:val="28"/>
        </w:rPr>
        <w:t>:</w:t>
      </w:r>
    </w:p>
    <w:p w14:paraId="03978A9B" w14:textId="77777777" w:rsidR="009C5265" w:rsidRPr="00A31FB7" w:rsidRDefault="009C5265" w:rsidP="00A31FB7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A31FB7">
        <w:rPr>
          <w:sz w:val="24"/>
          <w:szCs w:val="24"/>
        </w:rPr>
        <w:t xml:space="preserve">Start the </w:t>
      </w:r>
      <w:r w:rsidRPr="00A31FB7">
        <w:rPr>
          <w:spacing w:val="-2"/>
          <w:sz w:val="24"/>
          <w:szCs w:val="24"/>
        </w:rPr>
        <w:t>program.</w:t>
      </w:r>
    </w:p>
    <w:p w14:paraId="67AD07D7" w14:textId="77777777" w:rsidR="009C5265" w:rsidRPr="00A31FB7" w:rsidRDefault="009C5265" w:rsidP="00A31FB7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A31FB7">
        <w:rPr>
          <w:sz w:val="24"/>
          <w:szCs w:val="24"/>
        </w:rPr>
        <w:t xml:space="preserve">Create a HTML form with email and password input </w:t>
      </w:r>
      <w:r w:rsidRPr="00A31FB7">
        <w:rPr>
          <w:spacing w:val="-2"/>
          <w:sz w:val="24"/>
          <w:szCs w:val="24"/>
        </w:rPr>
        <w:t>fields.</w:t>
      </w:r>
    </w:p>
    <w:p w14:paraId="7412B166" w14:textId="77777777" w:rsidR="009C5265" w:rsidRPr="00A31FB7" w:rsidRDefault="009C5265" w:rsidP="00A31FB7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A31FB7">
        <w:rPr>
          <w:sz w:val="24"/>
          <w:szCs w:val="24"/>
        </w:rPr>
        <w:t xml:space="preserve">Add a submit </w:t>
      </w:r>
      <w:r w:rsidRPr="00A31FB7">
        <w:rPr>
          <w:spacing w:val="-2"/>
          <w:sz w:val="24"/>
          <w:szCs w:val="24"/>
        </w:rPr>
        <w:t>button.</w:t>
      </w:r>
    </w:p>
    <w:p w14:paraId="0C2C7E49" w14:textId="77777777" w:rsidR="009C5265" w:rsidRPr="00A31FB7" w:rsidRDefault="009C5265" w:rsidP="00A31FB7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A31FB7">
        <w:rPr>
          <w:sz w:val="24"/>
          <w:szCs w:val="24"/>
        </w:rPr>
        <w:t xml:space="preserve">Style the form using CSS for better </w:t>
      </w:r>
      <w:r w:rsidRPr="00A31FB7">
        <w:rPr>
          <w:spacing w:val="-2"/>
          <w:sz w:val="24"/>
          <w:szCs w:val="24"/>
        </w:rPr>
        <w:t>appearance.</w:t>
      </w:r>
    </w:p>
    <w:p w14:paraId="21F55D1C" w14:textId="77777777" w:rsidR="009C5265" w:rsidRPr="00A31FB7" w:rsidRDefault="009C5265" w:rsidP="00A31FB7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A31FB7">
        <w:rPr>
          <w:sz w:val="24"/>
          <w:szCs w:val="24"/>
        </w:rPr>
        <w:t xml:space="preserve">Write a JavaScript validation </w:t>
      </w:r>
      <w:r w:rsidRPr="00A31FB7">
        <w:rPr>
          <w:spacing w:val="-2"/>
          <w:sz w:val="24"/>
          <w:szCs w:val="24"/>
        </w:rPr>
        <w:t>function:</w:t>
      </w:r>
    </w:p>
    <w:p w14:paraId="5D01C38D" w14:textId="77777777" w:rsidR="009C5265" w:rsidRPr="00A31FB7" w:rsidRDefault="009C5265" w:rsidP="00A31FB7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A31FB7">
        <w:rPr>
          <w:sz w:val="24"/>
          <w:szCs w:val="24"/>
        </w:rPr>
        <w:t xml:space="preserve">Check if email field is empty or invalid </w:t>
      </w:r>
      <w:r w:rsidRPr="00A31FB7">
        <w:rPr>
          <w:spacing w:val="-2"/>
          <w:sz w:val="24"/>
          <w:szCs w:val="24"/>
        </w:rPr>
        <w:t>format.</w:t>
      </w:r>
    </w:p>
    <w:p w14:paraId="27B7E3E5" w14:textId="77777777" w:rsidR="009C5265" w:rsidRPr="00A31FB7" w:rsidRDefault="009C5265" w:rsidP="00A31FB7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A31FB7">
        <w:rPr>
          <w:sz w:val="24"/>
          <w:szCs w:val="24"/>
        </w:rPr>
        <w:t>Check if password field is empty or length &lt; 6.</w:t>
      </w:r>
    </w:p>
    <w:p w14:paraId="54AEA2B4" w14:textId="77777777" w:rsidR="009C5265" w:rsidRPr="00A31FB7" w:rsidRDefault="009C5265" w:rsidP="00A31FB7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A31FB7">
        <w:rPr>
          <w:sz w:val="24"/>
          <w:szCs w:val="24"/>
        </w:rPr>
        <w:t xml:space="preserve">Display error messages under respective fields if </w:t>
      </w:r>
      <w:r w:rsidRPr="00A31FB7">
        <w:rPr>
          <w:spacing w:val="-2"/>
          <w:sz w:val="24"/>
          <w:szCs w:val="24"/>
        </w:rPr>
        <w:t>invalid.</w:t>
      </w:r>
    </w:p>
    <w:p w14:paraId="4AA4BD6A" w14:textId="77777777" w:rsidR="009C5265" w:rsidRPr="00A31FB7" w:rsidRDefault="009C5265" w:rsidP="00A31FB7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A31FB7">
        <w:rPr>
          <w:sz w:val="24"/>
          <w:szCs w:val="24"/>
        </w:rPr>
        <w:t xml:space="preserve">If both inputs are valid, display a success </w:t>
      </w:r>
      <w:r w:rsidRPr="00A31FB7">
        <w:rPr>
          <w:spacing w:val="-2"/>
          <w:sz w:val="24"/>
          <w:szCs w:val="24"/>
        </w:rPr>
        <w:t>message.</w:t>
      </w:r>
    </w:p>
    <w:p w14:paraId="2D03662C" w14:textId="77777777" w:rsidR="009C5265" w:rsidRPr="00A31FB7" w:rsidRDefault="009C5265" w:rsidP="00A31FB7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A31FB7">
        <w:rPr>
          <w:spacing w:val="-2"/>
          <w:sz w:val="24"/>
          <w:szCs w:val="24"/>
        </w:rPr>
        <w:t>Stop.</w:t>
      </w:r>
    </w:p>
    <w:p w14:paraId="36944068" w14:textId="77777777" w:rsidR="009C5265" w:rsidRPr="00A31FB7" w:rsidRDefault="009C5265" w:rsidP="00A31FB7">
      <w:pPr>
        <w:pStyle w:val="BodyText"/>
        <w:spacing w:line="360" w:lineRule="auto"/>
        <w:ind w:leftChars="127" w:left="279" w:firstLineChars="100" w:firstLine="240"/>
        <w:rPr>
          <w:bCs/>
        </w:rPr>
      </w:pPr>
    </w:p>
    <w:p w14:paraId="47088C79" w14:textId="77777777" w:rsidR="009C5265" w:rsidRPr="00A31FB7" w:rsidRDefault="009C5265" w:rsidP="00A31FB7">
      <w:pPr>
        <w:pStyle w:val="BodyText"/>
        <w:spacing w:line="360" w:lineRule="auto"/>
        <w:ind w:leftChars="127" w:left="279" w:firstLineChars="100" w:firstLine="240"/>
        <w:rPr>
          <w:bCs/>
        </w:rPr>
      </w:pPr>
    </w:p>
    <w:p w14:paraId="0AA275B0" w14:textId="1D104B5B" w:rsidR="009C5265" w:rsidRPr="00A31FB7" w:rsidRDefault="009C5265" w:rsidP="00A31FB7">
      <w:pPr>
        <w:spacing w:line="360" w:lineRule="auto"/>
        <w:ind w:left="720"/>
        <w:rPr>
          <w:b/>
          <w:bCs/>
          <w:sz w:val="28"/>
          <w:szCs w:val="28"/>
        </w:rPr>
      </w:pPr>
      <w:r w:rsidRPr="00A31FB7">
        <w:rPr>
          <w:b/>
          <w:bCs/>
          <w:spacing w:val="-2"/>
          <w:sz w:val="28"/>
          <w:szCs w:val="28"/>
        </w:rPr>
        <w:t>Program</w:t>
      </w:r>
      <w:r w:rsidR="00A31FB7">
        <w:rPr>
          <w:b/>
          <w:bCs/>
          <w:spacing w:val="-2"/>
          <w:sz w:val="28"/>
          <w:szCs w:val="28"/>
        </w:rPr>
        <w:t>:</w:t>
      </w:r>
    </w:p>
    <w:p w14:paraId="15899338" w14:textId="2ACB9881" w:rsidR="009C5265" w:rsidRPr="00A31FB7" w:rsidRDefault="009C5265" w:rsidP="00A31FB7">
      <w:pPr>
        <w:spacing w:line="360" w:lineRule="auto"/>
        <w:ind w:left="720"/>
        <w:rPr>
          <w:b/>
          <w:bCs/>
          <w:sz w:val="24"/>
          <w:szCs w:val="24"/>
        </w:rPr>
      </w:pPr>
      <w:r w:rsidRPr="00A31FB7">
        <w:rPr>
          <w:b/>
          <w:bCs/>
          <w:sz w:val="24"/>
          <w:szCs w:val="24"/>
        </w:rPr>
        <w:t xml:space="preserve">HTML </w:t>
      </w:r>
      <w:r w:rsidRPr="00A31FB7">
        <w:rPr>
          <w:b/>
          <w:bCs/>
          <w:spacing w:val="-4"/>
          <w:sz w:val="24"/>
          <w:szCs w:val="24"/>
        </w:rPr>
        <w:t>Code</w:t>
      </w:r>
      <w:r w:rsidR="00A31FB7">
        <w:rPr>
          <w:b/>
          <w:bCs/>
          <w:spacing w:val="-4"/>
          <w:sz w:val="24"/>
          <w:szCs w:val="24"/>
        </w:rPr>
        <w:t>:</w:t>
      </w:r>
    </w:p>
    <w:p w14:paraId="6B08C166" w14:textId="77777777" w:rsidR="00331CBC" w:rsidRPr="00331CBC" w:rsidRDefault="00331CBC" w:rsidP="00331CBC">
      <w:pPr>
        <w:spacing w:line="360" w:lineRule="auto"/>
        <w:ind w:firstLine="720"/>
        <w:rPr>
          <w:sz w:val="24"/>
          <w:szCs w:val="24"/>
        </w:rPr>
      </w:pPr>
      <w:r w:rsidRPr="00331CBC">
        <w:rPr>
          <w:sz w:val="24"/>
          <w:szCs w:val="24"/>
        </w:rPr>
        <w:t>&lt;!DOCTYPE html&gt;</w:t>
      </w:r>
    </w:p>
    <w:p w14:paraId="49F04FDA" w14:textId="77777777" w:rsidR="00331CBC" w:rsidRPr="00331CBC" w:rsidRDefault="00331CBC" w:rsidP="00331CBC">
      <w:pPr>
        <w:spacing w:line="360" w:lineRule="auto"/>
        <w:ind w:firstLine="720"/>
        <w:rPr>
          <w:sz w:val="24"/>
          <w:szCs w:val="24"/>
        </w:rPr>
      </w:pPr>
      <w:r w:rsidRPr="00331CBC">
        <w:rPr>
          <w:sz w:val="24"/>
          <w:szCs w:val="24"/>
        </w:rPr>
        <w:t>&lt;html lang="en"&gt;</w:t>
      </w:r>
    </w:p>
    <w:p w14:paraId="23344A52" w14:textId="77777777" w:rsidR="00331CBC" w:rsidRPr="00331CBC" w:rsidRDefault="00331CBC" w:rsidP="00331CBC">
      <w:pPr>
        <w:spacing w:line="360" w:lineRule="auto"/>
        <w:ind w:firstLine="720"/>
        <w:rPr>
          <w:sz w:val="24"/>
          <w:szCs w:val="24"/>
        </w:rPr>
      </w:pPr>
      <w:r w:rsidRPr="00331CBC">
        <w:rPr>
          <w:sz w:val="24"/>
          <w:szCs w:val="24"/>
        </w:rPr>
        <w:t>&lt;head&gt;</w:t>
      </w:r>
    </w:p>
    <w:p w14:paraId="2813E363" w14:textId="77777777" w:rsidR="00331CBC" w:rsidRPr="00331CBC" w:rsidRDefault="00331CBC" w:rsidP="00331CBC">
      <w:pPr>
        <w:spacing w:line="360" w:lineRule="auto"/>
        <w:ind w:firstLine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&lt;meta charset="UTF-8"&gt;</w:t>
      </w:r>
    </w:p>
    <w:p w14:paraId="1E071E44" w14:textId="77777777" w:rsidR="00331CBC" w:rsidRPr="00331CBC" w:rsidRDefault="00331CBC" w:rsidP="00331CBC">
      <w:pPr>
        <w:spacing w:line="360" w:lineRule="auto"/>
        <w:ind w:firstLine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&lt;meta name="viewport" content="width=device-width, initial-scale=1.0"&gt;</w:t>
      </w:r>
    </w:p>
    <w:p w14:paraId="1220CD41" w14:textId="77777777" w:rsidR="00331CBC" w:rsidRPr="00331CBC" w:rsidRDefault="00331CBC" w:rsidP="00331CBC">
      <w:pPr>
        <w:spacing w:line="360" w:lineRule="auto"/>
        <w:ind w:firstLine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&lt;title&gt;Simple Login Form&lt;/title&gt;</w:t>
      </w:r>
    </w:p>
    <w:p w14:paraId="0F6EF315" w14:textId="77777777" w:rsidR="00331CBC" w:rsidRPr="00331CBC" w:rsidRDefault="00331CBC" w:rsidP="00331CBC">
      <w:pPr>
        <w:spacing w:line="360" w:lineRule="auto"/>
        <w:ind w:firstLine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&lt;link rel="stylesheet" href="style.css"&gt;</w:t>
      </w:r>
    </w:p>
    <w:p w14:paraId="2E703682" w14:textId="77777777" w:rsidR="00331CBC" w:rsidRPr="00331CBC" w:rsidRDefault="00331CBC" w:rsidP="00331CBC">
      <w:pPr>
        <w:spacing w:line="360" w:lineRule="auto"/>
        <w:ind w:firstLine="720"/>
        <w:rPr>
          <w:sz w:val="24"/>
          <w:szCs w:val="24"/>
        </w:rPr>
      </w:pPr>
      <w:r w:rsidRPr="00331CBC">
        <w:rPr>
          <w:sz w:val="24"/>
          <w:szCs w:val="24"/>
        </w:rPr>
        <w:t>&lt;/head&gt;</w:t>
      </w:r>
    </w:p>
    <w:p w14:paraId="21E7F6D0" w14:textId="77777777" w:rsidR="00331CBC" w:rsidRPr="00331CBC" w:rsidRDefault="00331CBC" w:rsidP="00331CBC">
      <w:pPr>
        <w:spacing w:line="360" w:lineRule="auto"/>
        <w:ind w:firstLine="720"/>
        <w:rPr>
          <w:sz w:val="24"/>
          <w:szCs w:val="24"/>
        </w:rPr>
      </w:pPr>
      <w:r w:rsidRPr="00331CBC">
        <w:rPr>
          <w:sz w:val="24"/>
          <w:szCs w:val="24"/>
        </w:rPr>
        <w:t>&lt;body&gt;</w:t>
      </w:r>
    </w:p>
    <w:p w14:paraId="5AF45E61" w14:textId="77777777" w:rsidR="00331CBC" w:rsidRPr="00331CBC" w:rsidRDefault="00331CBC" w:rsidP="00331CBC">
      <w:pPr>
        <w:spacing w:line="360" w:lineRule="auto"/>
        <w:ind w:firstLine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&lt;div class="login-container"&gt;</w:t>
      </w:r>
    </w:p>
    <w:p w14:paraId="6BD5A0C1" w14:textId="77777777" w:rsidR="00331CBC" w:rsidRPr="00331CBC" w:rsidRDefault="00331CBC" w:rsidP="00331CBC">
      <w:pPr>
        <w:spacing w:line="360" w:lineRule="auto"/>
        <w:ind w:firstLine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    &lt;h2&gt;Login&lt;/h2&gt;</w:t>
      </w:r>
    </w:p>
    <w:p w14:paraId="7D84ED11" w14:textId="77777777" w:rsidR="00331CBC" w:rsidRPr="00331CBC" w:rsidRDefault="00331CBC" w:rsidP="00331CBC">
      <w:pPr>
        <w:spacing w:line="360" w:lineRule="auto"/>
        <w:ind w:firstLine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    &lt;form id="loginForm"&gt;</w:t>
      </w:r>
    </w:p>
    <w:p w14:paraId="6F87A72C" w14:textId="77777777" w:rsidR="00331CBC" w:rsidRPr="00331CBC" w:rsidRDefault="00331CBC" w:rsidP="00331CBC">
      <w:pPr>
        <w:spacing w:line="360" w:lineRule="auto"/>
        <w:ind w:firstLine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        &lt;div class="input-group"&gt;</w:t>
      </w:r>
    </w:p>
    <w:p w14:paraId="422548E2" w14:textId="77777777" w:rsidR="00331CBC" w:rsidRPr="00331CBC" w:rsidRDefault="00331CBC" w:rsidP="00331CBC">
      <w:pPr>
        <w:spacing w:line="360" w:lineRule="auto"/>
        <w:ind w:firstLine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            &lt;label for="username"&gt;Username&lt;/label&gt;</w:t>
      </w:r>
    </w:p>
    <w:p w14:paraId="2B69D05B" w14:textId="77777777" w:rsidR="00331CBC" w:rsidRPr="00331CBC" w:rsidRDefault="00331CBC" w:rsidP="00331CBC">
      <w:pPr>
        <w:spacing w:line="360" w:lineRule="auto"/>
        <w:ind w:firstLine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            &lt;input type="text" id="username" placeholder="Enter your username"&gt;</w:t>
      </w:r>
    </w:p>
    <w:p w14:paraId="156B0D20" w14:textId="77777777" w:rsidR="00331CBC" w:rsidRPr="00331CBC" w:rsidRDefault="00331CBC" w:rsidP="00331CBC">
      <w:pPr>
        <w:spacing w:line="360" w:lineRule="auto"/>
        <w:ind w:firstLine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            &lt;small class="error" id="usernameError"&gt;&lt;/small&gt;</w:t>
      </w:r>
    </w:p>
    <w:p w14:paraId="46E344D7" w14:textId="77777777" w:rsidR="00331CBC" w:rsidRPr="00331CBC" w:rsidRDefault="00331CBC" w:rsidP="00331CBC">
      <w:pPr>
        <w:spacing w:line="360" w:lineRule="auto"/>
        <w:ind w:firstLine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        &lt;/div&gt;</w:t>
      </w:r>
    </w:p>
    <w:p w14:paraId="17D4B922" w14:textId="77777777" w:rsidR="00331CBC" w:rsidRPr="00331CBC" w:rsidRDefault="00331CBC" w:rsidP="00331CBC">
      <w:pPr>
        <w:spacing w:line="360" w:lineRule="auto"/>
        <w:ind w:firstLine="720"/>
        <w:rPr>
          <w:sz w:val="24"/>
          <w:szCs w:val="24"/>
        </w:rPr>
      </w:pPr>
    </w:p>
    <w:p w14:paraId="56CF1CB3" w14:textId="77777777" w:rsidR="00331CBC" w:rsidRPr="00331CBC" w:rsidRDefault="00331CBC" w:rsidP="00331CBC">
      <w:pPr>
        <w:spacing w:line="360" w:lineRule="auto"/>
        <w:ind w:firstLine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        &lt;div class="input-group"&gt;</w:t>
      </w:r>
    </w:p>
    <w:p w14:paraId="628CE694" w14:textId="77777777" w:rsidR="00331CBC" w:rsidRPr="00331CBC" w:rsidRDefault="00331CBC" w:rsidP="00331CBC">
      <w:pPr>
        <w:spacing w:line="360" w:lineRule="auto"/>
        <w:ind w:firstLine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            &lt;label for="password"&gt;Password&lt;/label&gt;</w:t>
      </w:r>
    </w:p>
    <w:p w14:paraId="527696A7" w14:textId="77777777" w:rsidR="00331CBC" w:rsidRPr="00331CBC" w:rsidRDefault="00331CBC" w:rsidP="00331CBC">
      <w:pPr>
        <w:spacing w:line="360" w:lineRule="auto"/>
        <w:ind w:firstLine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            &lt;input type="password" id="password" placeholder="Enter your password"&gt;</w:t>
      </w:r>
    </w:p>
    <w:p w14:paraId="2A7E6B2C" w14:textId="77777777" w:rsidR="00331CBC" w:rsidRPr="00331CBC" w:rsidRDefault="00331CBC" w:rsidP="00331CBC">
      <w:pPr>
        <w:spacing w:line="360" w:lineRule="auto"/>
        <w:ind w:firstLine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            &lt;small class="error" id="passwordError"&gt;&lt;/small&gt;</w:t>
      </w:r>
    </w:p>
    <w:p w14:paraId="4EE23D0B" w14:textId="77777777" w:rsidR="00331CBC" w:rsidRPr="00331CBC" w:rsidRDefault="00331CBC" w:rsidP="00331CBC">
      <w:pPr>
        <w:spacing w:line="360" w:lineRule="auto"/>
        <w:ind w:firstLine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        &lt;/div&gt;</w:t>
      </w:r>
    </w:p>
    <w:p w14:paraId="584CA277" w14:textId="77777777" w:rsidR="00331CBC" w:rsidRPr="00331CBC" w:rsidRDefault="00331CBC" w:rsidP="00331CBC">
      <w:pPr>
        <w:spacing w:line="360" w:lineRule="auto"/>
        <w:ind w:firstLine="720"/>
        <w:rPr>
          <w:sz w:val="24"/>
          <w:szCs w:val="24"/>
        </w:rPr>
      </w:pPr>
    </w:p>
    <w:p w14:paraId="0F019669" w14:textId="77777777" w:rsidR="00331CBC" w:rsidRPr="00331CBC" w:rsidRDefault="00331CBC" w:rsidP="00331CBC">
      <w:pPr>
        <w:spacing w:line="360" w:lineRule="auto"/>
        <w:ind w:firstLine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        &lt;button type="submit"&gt;Login&lt;/button&gt;</w:t>
      </w:r>
    </w:p>
    <w:p w14:paraId="4AF3F231" w14:textId="77777777" w:rsidR="00331CBC" w:rsidRPr="00331CBC" w:rsidRDefault="00331CBC" w:rsidP="00331CBC">
      <w:pPr>
        <w:spacing w:line="360" w:lineRule="auto"/>
        <w:ind w:firstLine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    &lt;/form&gt;</w:t>
      </w:r>
    </w:p>
    <w:p w14:paraId="0B9F168C" w14:textId="77777777" w:rsidR="00331CBC" w:rsidRPr="00331CBC" w:rsidRDefault="00331CBC" w:rsidP="00331CBC">
      <w:pPr>
        <w:spacing w:line="360" w:lineRule="auto"/>
        <w:ind w:firstLine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&lt;/div&gt;</w:t>
      </w:r>
    </w:p>
    <w:p w14:paraId="7130BD0B" w14:textId="77777777" w:rsidR="00331CBC" w:rsidRPr="00331CBC" w:rsidRDefault="00331CBC" w:rsidP="00331CBC">
      <w:pPr>
        <w:spacing w:line="360" w:lineRule="auto"/>
        <w:ind w:firstLine="720"/>
        <w:rPr>
          <w:sz w:val="24"/>
          <w:szCs w:val="24"/>
        </w:rPr>
      </w:pPr>
    </w:p>
    <w:p w14:paraId="75D13412" w14:textId="77777777" w:rsidR="00331CBC" w:rsidRPr="00331CBC" w:rsidRDefault="00331CBC" w:rsidP="00331CBC">
      <w:pPr>
        <w:spacing w:line="360" w:lineRule="auto"/>
        <w:ind w:firstLine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&lt;script src="script.js"&gt;&lt;/script&gt;</w:t>
      </w:r>
    </w:p>
    <w:p w14:paraId="75C79816" w14:textId="77777777" w:rsidR="00331CBC" w:rsidRPr="00331CBC" w:rsidRDefault="00331CBC" w:rsidP="00331CBC">
      <w:pPr>
        <w:spacing w:line="360" w:lineRule="auto"/>
        <w:ind w:firstLine="720"/>
        <w:rPr>
          <w:sz w:val="24"/>
          <w:szCs w:val="24"/>
        </w:rPr>
      </w:pPr>
      <w:r w:rsidRPr="00331CBC">
        <w:rPr>
          <w:sz w:val="24"/>
          <w:szCs w:val="24"/>
        </w:rPr>
        <w:t>&lt;/body&gt;</w:t>
      </w:r>
    </w:p>
    <w:p w14:paraId="2D6CC6F8" w14:textId="401059DF" w:rsidR="00E8651F" w:rsidRDefault="00331CBC" w:rsidP="00331CBC">
      <w:pPr>
        <w:spacing w:line="360" w:lineRule="auto"/>
        <w:ind w:firstLine="720"/>
        <w:rPr>
          <w:sz w:val="24"/>
          <w:szCs w:val="24"/>
        </w:rPr>
      </w:pPr>
      <w:r w:rsidRPr="00331CBC">
        <w:rPr>
          <w:sz w:val="24"/>
          <w:szCs w:val="24"/>
        </w:rPr>
        <w:t>&lt;/html&gt;</w:t>
      </w:r>
    </w:p>
    <w:p w14:paraId="4E54980D" w14:textId="77777777" w:rsidR="00331CBC" w:rsidRPr="00A31FB7" w:rsidRDefault="00331CBC" w:rsidP="00331CBC">
      <w:pPr>
        <w:spacing w:line="360" w:lineRule="auto"/>
        <w:ind w:firstLine="720"/>
        <w:rPr>
          <w:spacing w:val="-2"/>
          <w:sz w:val="24"/>
          <w:szCs w:val="24"/>
        </w:rPr>
      </w:pPr>
    </w:p>
    <w:p w14:paraId="069A9F0A" w14:textId="77777777" w:rsidR="00B85A9E" w:rsidRDefault="00B85A9E" w:rsidP="00A31FB7">
      <w:pPr>
        <w:spacing w:line="360" w:lineRule="auto"/>
        <w:ind w:left="720"/>
        <w:rPr>
          <w:b/>
          <w:bCs/>
          <w:sz w:val="28"/>
          <w:szCs w:val="28"/>
        </w:rPr>
      </w:pPr>
    </w:p>
    <w:p w14:paraId="6CB8411B" w14:textId="1995102F" w:rsidR="00E8651F" w:rsidRPr="00A31FB7" w:rsidRDefault="00E8651F" w:rsidP="00A31FB7">
      <w:pPr>
        <w:spacing w:line="360" w:lineRule="auto"/>
        <w:ind w:left="720"/>
        <w:rPr>
          <w:b/>
          <w:bCs/>
          <w:sz w:val="28"/>
          <w:szCs w:val="28"/>
        </w:rPr>
      </w:pPr>
      <w:r w:rsidRPr="00A31FB7">
        <w:rPr>
          <w:b/>
          <w:bCs/>
          <w:sz w:val="28"/>
          <w:szCs w:val="28"/>
        </w:rPr>
        <w:t xml:space="preserve">CSS </w:t>
      </w:r>
      <w:r w:rsidRPr="00A31FB7">
        <w:rPr>
          <w:b/>
          <w:bCs/>
          <w:spacing w:val="-4"/>
          <w:sz w:val="28"/>
          <w:szCs w:val="28"/>
        </w:rPr>
        <w:t>Code</w:t>
      </w:r>
      <w:r w:rsidR="00A31FB7">
        <w:rPr>
          <w:b/>
          <w:bCs/>
          <w:spacing w:val="-4"/>
          <w:sz w:val="28"/>
          <w:szCs w:val="28"/>
        </w:rPr>
        <w:t>:</w:t>
      </w:r>
    </w:p>
    <w:p w14:paraId="0CCCADB1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>/* Basic Reset */</w:t>
      </w:r>
    </w:p>
    <w:p w14:paraId="23301C72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>* {</w:t>
      </w:r>
    </w:p>
    <w:p w14:paraId="07BFFD49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margin: 0;</w:t>
      </w:r>
    </w:p>
    <w:p w14:paraId="6B649203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padding: 0;</w:t>
      </w:r>
    </w:p>
    <w:p w14:paraId="0C427BA6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box-sizing: border-box;</w:t>
      </w:r>
    </w:p>
    <w:p w14:paraId="6D8E3AD6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font-family: Arial, sans-serif;</w:t>
      </w:r>
    </w:p>
    <w:p w14:paraId="0474120A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>}</w:t>
      </w:r>
    </w:p>
    <w:p w14:paraId="73E4CB7E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</w:p>
    <w:p w14:paraId="2B5F9404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>/* Center the container */</w:t>
      </w:r>
    </w:p>
    <w:p w14:paraId="0CBE1F05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>body {</w:t>
      </w:r>
    </w:p>
    <w:p w14:paraId="74B8B3D1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background: #f0f2f5;</w:t>
      </w:r>
    </w:p>
    <w:p w14:paraId="6CD7512F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display: flex;</w:t>
      </w:r>
    </w:p>
    <w:p w14:paraId="1B526672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justify-content: center;</w:t>
      </w:r>
    </w:p>
    <w:p w14:paraId="4330EC52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align-items: center;</w:t>
      </w:r>
    </w:p>
    <w:p w14:paraId="46E6D583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height: 100vh;</w:t>
      </w:r>
    </w:p>
    <w:p w14:paraId="2099E69F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>}</w:t>
      </w:r>
    </w:p>
    <w:p w14:paraId="4B31280B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</w:p>
    <w:p w14:paraId="37DA165F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>/* Login container */</w:t>
      </w:r>
    </w:p>
    <w:p w14:paraId="44991553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>.login-container {</w:t>
      </w:r>
    </w:p>
    <w:p w14:paraId="3FD3F0B0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background: #ffffff;</w:t>
      </w:r>
    </w:p>
    <w:p w14:paraId="40C55A1E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padding: 25px 30px;</w:t>
      </w:r>
    </w:p>
    <w:p w14:paraId="6E1F03FE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border-radius: 10px;</w:t>
      </w:r>
    </w:p>
    <w:p w14:paraId="36E911F9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width: 300px;</w:t>
      </w:r>
    </w:p>
    <w:p w14:paraId="26634A1C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box-shadow: 0 4px 8px rgba(0, 0, 0, 0.2);</w:t>
      </w:r>
    </w:p>
    <w:p w14:paraId="4A1EE70B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>}</w:t>
      </w:r>
    </w:p>
    <w:p w14:paraId="1E9266CB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</w:p>
    <w:p w14:paraId="717E2C65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>.login-container h2 {</w:t>
      </w:r>
    </w:p>
    <w:p w14:paraId="107A16CE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text-align: center;</w:t>
      </w:r>
    </w:p>
    <w:p w14:paraId="36C996E8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margin-bottom: 20px;</w:t>
      </w:r>
    </w:p>
    <w:p w14:paraId="6EAF135A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color: #333;</w:t>
      </w:r>
    </w:p>
    <w:p w14:paraId="4D865210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>}</w:t>
      </w:r>
    </w:p>
    <w:p w14:paraId="35071F15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</w:p>
    <w:p w14:paraId="6D40385A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>/* Input group styling */</w:t>
      </w:r>
    </w:p>
    <w:p w14:paraId="53BEB8B9" w14:textId="1E5A14F9" w:rsid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>.input-group {</w:t>
      </w:r>
    </w:p>
    <w:p w14:paraId="00E35DAB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</w:p>
    <w:p w14:paraId="56C17DED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margin-bottom: 15px;</w:t>
      </w:r>
    </w:p>
    <w:p w14:paraId="5808DC71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>}</w:t>
      </w:r>
    </w:p>
    <w:p w14:paraId="66FDB1BE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</w:p>
    <w:p w14:paraId="2D98A5EF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>.input-group label {</w:t>
      </w:r>
    </w:p>
    <w:p w14:paraId="5422887B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display: block;</w:t>
      </w:r>
    </w:p>
    <w:p w14:paraId="4BDABB89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margin-bottom: 5px;</w:t>
      </w:r>
    </w:p>
    <w:p w14:paraId="21596358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font-weight: bold;</w:t>
      </w:r>
    </w:p>
    <w:p w14:paraId="7D44E202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color: #444;</w:t>
      </w:r>
    </w:p>
    <w:p w14:paraId="569F6C06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>}</w:t>
      </w:r>
    </w:p>
    <w:p w14:paraId="3D00016A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</w:p>
    <w:p w14:paraId="4443142D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>.input-group input {</w:t>
      </w:r>
    </w:p>
    <w:p w14:paraId="5C69E5ED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width: 100%;</w:t>
      </w:r>
    </w:p>
    <w:p w14:paraId="65A69E4C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padding: 8px;</w:t>
      </w:r>
    </w:p>
    <w:p w14:paraId="4413A459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border: 1px solid #bbb;</w:t>
      </w:r>
    </w:p>
    <w:p w14:paraId="4094C2E6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border-radius: 5px;</w:t>
      </w:r>
    </w:p>
    <w:p w14:paraId="2605BFDB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outline: none;</w:t>
      </w:r>
    </w:p>
    <w:p w14:paraId="459E0748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>}</w:t>
      </w:r>
    </w:p>
    <w:p w14:paraId="5A8A1D03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</w:p>
    <w:p w14:paraId="7F87DD58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>.input-group input:focus {</w:t>
      </w:r>
    </w:p>
    <w:p w14:paraId="1A437055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border-color: #007bff;</w:t>
      </w:r>
    </w:p>
    <w:p w14:paraId="28392DFE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>}</w:t>
      </w:r>
    </w:p>
    <w:p w14:paraId="34A63D32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</w:p>
    <w:p w14:paraId="68866B6C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>/* Error message styling */</w:t>
      </w:r>
    </w:p>
    <w:p w14:paraId="07D3FA49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>.error {</w:t>
      </w:r>
    </w:p>
    <w:p w14:paraId="6A357325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color: red;</w:t>
      </w:r>
    </w:p>
    <w:p w14:paraId="1F8F4E3A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font-size: 12px;</w:t>
      </w:r>
    </w:p>
    <w:p w14:paraId="57B8BD3E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>}</w:t>
      </w:r>
    </w:p>
    <w:p w14:paraId="6540D9E0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</w:p>
    <w:p w14:paraId="03F344DD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>/* Button styling */</w:t>
      </w:r>
    </w:p>
    <w:p w14:paraId="26A587A3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>button {</w:t>
      </w:r>
    </w:p>
    <w:p w14:paraId="37513848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width: 100%;</w:t>
      </w:r>
    </w:p>
    <w:p w14:paraId="41E8E13F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padding: 10px;</w:t>
      </w:r>
    </w:p>
    <w:p w14:paraId="1E16057B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background: #007bff;</w:t>
      </w:r>
    </w:p>
    <w:p w14:paraId="4DDD001F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border: none;</w:t>
      </w:r>
    </w:p>
    <w:p w14:paraId="325A8732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color: white;</w:t>
      </w:r>
    </w:p>
    <w:p w14:paraId="56014C26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font-size: 16px;</w:t>
      </w:r>
    </w:p>
    <w:p w14:paraId="0AD3367C" w14:textId="2264819C" w:rsid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border-radius: 5px;</w:t>
      </w:r>
    </w:p>
    <w:p w14:paraId="04CCF75F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</w:p>
    <w:p w14:paraId="63DDDD01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cursor: pointer;</w:t>
      </w:r>
    </w:p>
    <w:p w14:paraId="517464C6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>}</w:t>
      </w:r>
    </w:p>
    <w:p w14:paraId="794AF1F8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</w:p>
    <w:p w14:paraId="4B31A277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>button:hover {</w:t>
      </w:r>
    </w:p>
    <w:p w14:paraId="4A32944F" w14:textId="77777777" w:rsidR="00331CBC" w:rsidRPr="00331CBC" w:rsidRDefault="00331CBC" w:rsidP="00331CBC">
      <w:pPr>
        <w:spacing w:line="360" w:lineRule="auto"/>
        <w:ind w:left="720"/>
        <w:rPr>
          <w:sz w:val="24"/>
          <w:szCs w:val="24"/>
        </w:rPr>
      </w:pPr>
      <w:r w:rsidRPr="00331CBC">
        <w:rPr>
          <w:sz w:val="24"/>
          <w:szCs w:val="24"/>
        </w:rPr>
        <w:t xml:space="preserve">    background: #0056b3;</w:t>
      </w:r>
    </w:p>
    <w:p w14:paraId="40E4B91F" w14:textId="117075D1" w:rsidR="00D15252" w:rsidRPr="00A31FB7" w:rsidRDefault="00331CBC" w:rsidP="00331CBC">
      <w:pPr>
        <w:spacing w:line="360" w:lineRule="auto"/>
        <w:ind w:left="720"/>
        <w:rPr>
          <w:spacing w:val="-2"/>
          <w:sz w:val="24"/>
          <w:szCs w:val="24"/>
        </w:rPr>
      </w:pPr>
      <w:r w:rsidRPr="00331CBC">
        <w:rPr>
          <w:sz w:val="24"/>
          <w:szCs w:val="24"/>
        </w:rPr>
        <w:t>}</w:t>
      </w:r>
    </w:p>
    <w:p w14:paraId="2235139A" w14:textId="659763AF" w:rsidR="00D15252" w:rsidRPr="00A165E7" w:rsidRDefault="00D15252" w:rsidP="00A31FB7">
      <w:pPr>
        <w:spacing w:line="360" w:lineRule="auto"/>
        <w:ind w:left="720"/>
        <w:rPr>
          <w:b/>
          <w:bCs/>
          <w:sz w:val="28"/>
          <w:szCs w:val="28"/>
        </w:rPr>
      </w:pPr>
      <w:r w:rsidRPr="00A165E7">
        <w:rPr>
          <w:b/>
          <w:bCs/>
          <w:sz w:val="28"/>
          <w:szCs w:val="28"/>
        </w:rPr>
        <w:t xml:space="preserve">JavaScript </w:t>
      </w:r>
      <w:r w:rsidRPr="00A165E7">
        <w:rPr>
          <w:b/>
          <w:bCs/>
          <w:spacing w:val="-4"/>
          <w:sz w:val="28"/>
          <w:szCs w:val="28"/>
        </w:rPr>
        <w:t>Code</w:t>
      </w:r>
      <w:r w:rsidR="00A165E7">
        <w:rPr>
          <w:b/>
          <w:bCs/>
          <w:spacing w:val="-4"/>
          <w:sz w:val="28"/>
          <w:szCs w:val="28"/>
        </w:rPr>
        <w:t>:</w:t>
      </w:r>
    </w:p>
    <w:p w14:paraId="53E912B1" w14:textId="2D2066FA" w:rsidR="00331CBC" w:rsidRPr="00331CBC" w:rsidRDefault="00331CBC" w:rsidP="00331CB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331CBC">
        <w:rPr>
          <w:sz w:val="24"/>
          <w:szCs w:val="24"/>
        </w:rPr>
        <w:t>document.getElementById('loginForm').addEventListener('submit', function (event) {</w:t>
      </w:r>
    </w:p>
    <w:p w14:paraId="2F7EE1D3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  <w:r w:rsidRPr="00331CBC">
        <w:rPr>
          <w:sz w:val="24"/>
          <w:szCs w:val="24"/>
        </w:rPr>
        <w:t xml:space="preserve">    event.preventDefault(); // Prevent default form submission</w:t>
      </w:r>
    </w:p>
    <w:p w14:paraId="31AA271B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</w:p>
    <w:p w14:paraId="67AB0D46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  <w:r w:rsidRPr="00331CBC">
        <w:rPr>
          <w:sz w:val="24"/>
          <w:szCs w:val="24"/>
        </w:rPr>
        <w:t xml:space="preserve">    // Get input values</w:t>
      </w:r>
    </w:p>
    <w:p w14:paraId="282927CC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  <w:r w:rsidRPr="00331CBC">
        <w:rPr>
          <w:sz w:val="24"/>
          <w:szCs w:val="24"/>
        </w:rPr>
        <w:t xml:space="preserve">    let username = document.getElementById('username').value.trim();</w:t>
      </w:r>
    </w:p>
    <w:p w14:paraId="4DE89021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  <w:r w:rsidRPr="00331CBC">
        <w:rPr>
          <w:sz w:val="24"/>
          <w:szCs w:val="24"/>
        </w:rPr>
        <w:t xml:space="preserve">    let password = document.getElementById('password').value.trim();</w:t>
      </w:r>
    </w:p>
    <w:p w14:paraId="6DEE25B7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</w:p>
    <w:p w14:paraId="6429D49D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  <w:r w:rsidRPr="00331CBC">
        <w:rPr>
          <w:sz w:val="24"/>
          <w:szCs w:val="24"/>
        </w:rPr>
        <w:t xml:space="preserve">    // Get error elements</w:t>
      </w:r>
    </w:p>
    <w:p w14:paraId="33CE840C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  <w:r w:rsidRPr="00331CBC">
        <w:rPr>
          <w:sz w:val="24"/>
          <w:szCs w:val="24"/>
        </w:rPr>
        <w:t xml:space="preserve">    let usernameError = document.getElementById('usernameError');</w:t>
      </w:r>
    </w:p>
    <w:p w14:paraId="14AC8140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  <w:r w:rsidRPr="00331CBC">
        <w:rPr>
          <w:sz w:val="24"/>
          <w:szCs w:val="24"/>
        </w:rPr>
        <w:t xml:space="preserve">    let passwordError = document.getElementById('passwordError');</w:t>
      </w:r>
    </w:p>
    <w:p w14:paraId="38E73344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</w:p>
    <w:p w14:paraId="18A68854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  <w:r w:rsidRPr="00331CBC">
        <w:rPr>
          <w:sz w:val="24"/>
          <w:szCs w:val="24"/>
        </w:rPr>
        <w:t xml:space="preserve">    // Reset previous error messages</w:t>
      </w:r>
    </w:p>
    <w:p w14:paraId="47C8C313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  <w:r w:rsidRPr="00331CBC">
        <w:rPr>
          <w:sz w:val="24"/>
          <w:szCs w:val="24"/>
        </w:rPr>
        <w:t xml:space="preserve">    usernameError.textContent = '';</w:t>
      </w:r>
    </w:p>
    <w:p w14:paraId="7BF09175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  <w:r w:rsidRPr="00331CBC">
        <w:rPr>
          <w:sz w:val="24"/>
          <w:szCs w:val="24"/>
        </w:rPr>
        <w:t xml:space="preserve">    passwordError.textContent = '';</w:t>
      </w:r>
    </w:p>
    <w:p w14:paraId="57092260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</w:p>
    <w:p w14:paraId="147893DF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  <w:r w:rsidRPr="00331CBC">
        <w:rPr>
          <w:sz w:val="24"/>
          <w:szCs w:val="24"/>
        </w:rPr>
        <w:t xml:space="preserve">    let isValid = true;</w:t>
      </w:r>
    </w:p>
    <w:p w14:paraId="70CD8110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</w:p>
    <w:p w14:paraId="16DD45B7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  <w:r w:rsidRPr="00331CBC">
        <w:rPr>
          <w:sz w:val="24"/>
          <w:szCs w:val="24"/>
        </w:rPr>
        <w:t xml:space="preserve">    // Validate username</w:t>
      </w:r>
    </w:p>
    <w:p w14:paraId="41C83D8B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  <w:r w:rsidRPr="00331CBC">
        <w:rPr>
          <w:sz w:val="24"/>
          <w:szCs w:val="24"/>
        </w:rPr>
        <w:t xml:space="preserve">    if (username === '') {</w:t>
      </w:r>
    </w:p>
    <w:p w14:paraId="39EDE2F3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  <w:r w:rsidRPr="00331CBC">
        <w:rPr>
          <w:sz w:val="24"/>
          <w:szCs w:val="24"/>
        </w:rPr>
        <w:t xml:space="preserve">        usernameError.textContent = 'Username is required!';</w:t>
      </w:r>
    </w:p>
    <w:p w14:paraId="76285BDE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  <w:r w:rsidRPr="00331CBC">
        <w:rPr>
          <w:sz w:val="24"/>
          <w:szCs w:val="24"/>
        </w:rPr>
        <w:t xml:space="preserve">        isValid = false;</w:t>
      </w:r>
    </w:p>
    <w:p w14:paraId="05593A74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  <w:r w:rsidRPr="00331CBC">
        <w:rPr>
          <w:sz w:val="24"/>
          <w:szCs w:val="24"/>
        </w:rPr>
        <w:t xml:space="preserve">    } else if (username.length &lt; 8) {</w:t>
      </w:r>
    </w:p>
    <w:p w14:paraId="4B242FB5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  <w:r w:rsidRPr="00331CBC">
        <w:rPr>
          <w:sz w:val="24"/>
          <w:szCs w:val="24"/>
        </w:rPr>
        <w:t xml:space="preserve">        usernameError.textContent = 'Username must be at least 8 characters!';</w:t>
      </w:r>
    </w:p>
    <w:p w14:paraId="46471C1A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  <w:r w:rsidRPr="00331CBC">
        <w:rPr>
          <w:sz w:val="24"/>
          <w:szCs w:val="24"/>
        </w:rPr>
        <w:t xml:space="preserve">        isValid = false;</w:t>
      </w:r>
    </w:p>
    <w:p w14:paraId="310DFA1F" w14:textId="4F1B5A5A" w:rsidR="00331CBC" w:rsidRDefault="00331CBC" w:rsidP="00331CBC">
      <w:pPr>
        <w:spacing w:line="360" w:lineRule="auto"/>
        <w:rPr>
          <w:sz w:val="24"/>
          <w:szCs w:val="24"/>
        </w:rPr>
      </w:pPr>
      <w:r w:rsidRPr="00331CBC">
        <w:rPr>
          <w:sz w:val="24"/>
          <w:szCs w:val="24"/>
        </w:rPr>
        <w:t xml:space="preserve">    }</w:t>
      </w:r>
    </w:p>
    <w:p w14:paraId="67660280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</w:p>
    <w:p w14:paraId="00414797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</w:p>
    <w:p w14:paraId="6364148A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  <w:r w:rsidRPr="00331CBC">
        <w:rPr>
          <w:sz w:val="24"/>
          <w:szCs w:val="24"/>
        </w:rPr>
        <w:t xml:space="preserve">    // Validate password</w:t>
      </w:r>
    </w:p>
    <w:p w14:paraId="1174E42E" w14:textId="17B45B7C" w:rsidR="00331CBC" w:rsidRDefault="00331CBC" w:rsidP="00331CBC">
      <w:pPr>
        <w:spacing w:line="360" w:lineRule="auto"/>
        <w:rPr>
          <w:sz w:val="24"/>
          <w:szCs w:val="24"/>
        </w:rPr>
      </w:pPr>
      <w:r w:rsidRPr="00331CBC">
        <w:rPr>
          <w:sz w:val="24"/>
          <w:szCs w:val="24"/>
        </w:rPr>
        <w:t xml:space="preserve">    if (password === '') {</w:t>
      </w:r>
    </w:p>
    <w:p w14:paraId="7D265D70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</w:p>
    <w:p w14:paraId="4C6265BE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  <w:r w:rsidRPr="00331CBC">
        <w:rPr>
          <w:sz w:val="24"/>
          <w:szCs w:val="24"/>
        </w:rPr>
        <w:t xml:space="preserve">        passwordError.textContent = 'Password is required!';</w:t>
      </w:r>
    </w:p>
    <w:p w14:paraId="75E60A3A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  <w:r w:rsidRPr="00331CBC">
        <w:rPr>
          <w:sz w:val="24"/>
          <w:szCs w:val="24"/>
        </w:rPr>
        <w:t xml:space="preserve">        isValid = false;</w:t>
      </w:r>
    </w:p>
    <w:p w14:paraId="15235BF8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  <w:r w:rsidRPr="00331CBC">
        <w:rPr>
          <w:sz w:val="24"/>
          <w:szCs w:val="24"/>
        </w:rPr>
        <w:t xml:space="preserve">    } else if (password.length &lt; 6) {</w:t>
      </w:r>
    </w:p>
    <w:p w14:paraId="088BE72E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  <w:r w:rsidRPr="00331CBC">
        <w:rPr>
          <w:sz w:val="24"/>
          <w:szCs w:val="24"/>
        </w:rPr>
        <w:t xml:space="preserve">        passwordError.textContent = 'Password must be at least 6 characters!';</w:t>
      </w:r>
    </w:p>
    <w:p w14:paraId="7A307805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  <w:r w:rsidRPr="00331CBC">
        <w:rPr>
          <w:sz w:val="24"/>
          <w:szCs w:val="24"/>
        </w:rPr>
        <w:t xml:space="preserve">        isValid = false;</w:t>
      </w:r>
    </w:p>
    <w:p w14:paraId="30794D61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  <w:r w:rsidRPr="00331CBC">
        <w:rPr>
          <w:sz w:val="24"/>
          <w:szCs w:val="24"/>
        </w:rPr>
        <w:t xml:space="preserve">    }</w:t>
      </w:r>
    </w:p>
    <w:p w14:paraId="389A5BEE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</w:p>
    <w:p w14:paraId="14C57D33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  <w:r w:rsidRPr="00331CBC">
        <w:rPr>
          <w:sz w:val="24"/>
          <w:szCs w:val="24"/>
        </w:rPr>
        <w:t xml:space="preserve">    // If validation passes, redirect to output page</w:t>
      </w:r>
    </w:p>
    <w:p w14:paraId="7760C8CB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  <w:r w:rsidRPr="00331CBC">
        <w:rPr>
          <w:sz w:val="24"/>
          <w:szCs w:val="24"/>
        </w:rPr>
        <w:t xml:space="preserve">    if (isValid) {</w:t>
      </w:r>
    </w:p>
    <w:p w14:paraId="57040796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  <w:r w:rsidRPr="00331CBC">
        <w:rPr>
          <w:sz w:val="24"/>
          <w:szCs w:val="24"/>
        </w:rPr>
        <w:t xml:space="preserve">        // For demonstration, let’s use a fixed login credential</w:t>
      </w:r>
    </w:p>
    <w:p w14:paraId="50A3D870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  <w:r w:rsidRPr="00331CBC">
        <w:rPr>
          <w:sz w:val="24"/>
          <w:szCs w:val="24"/>
        </w:rPr>
        <w:t xml:space="preserve">        if (username === "loginpage" &amp;&amp; password === "admin123") {</w:t>
      </w:r>
    </w:p>
    <w:p w14:paraId="38B31D73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  <w:r w:rsidRPr="00331CBC">
        <w:rPr>
          <w:sz w:val="24"/>
          <w:szCs w:val="24"/>
        </w:rPr>
        <w:t xml:space="preserve">           // window.location.href = "welcome.html"; // Redirect to output page</w:t>
      </w:r>
    </w:p>
    <w:p w14:paraId="4A7D99AC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  <w:r w:rsidRPr="00331CBC">
        <w:rPr>
          <w:sz w:val="24"/>
          <w:szCs w:val="24"/>
        </w:rPr>
        <w:t xml:space="preserve">           alert("Login Successful!");</w:t>
      </w:r>
    </w:p>
    <w:p w14:paraId="4F7D2D9B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  <w:r w:rsidRPr="00331CBC">
        <w:rPr>
          <w:sz w:val="24"/>
          <w:szCs w:val="24"/>
        </w:rPr>
        <w:t xml:space="preserve">        } else {</w:t>
      </w:r>
    </w:p>
    <w:p w14:paraId="104B7026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  <w:r w:rsidRPr="00331CBC">
        <w:rPr>
          <w:sz w:val="24"/>
          <w:szCs w:val="24"/>
        </w:rPr>
        <w:t xml:space="preserve">            alert("Invalid username or password!");</w:t>
      </w:r>
    </w:p>
    <w:p w14:paraId="391A174E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  <w:r w:rsidRPr="00331CBC">
        <w:rPr>
          <w:sz w:val="24"/>
          <w:szCs w:val="24"/>
        </w:rPr>
        <w:t xml:space="preserve">        }</w:t>
      </w:r>
    </w:p>
    <w:p w14:paraId="38FCD956" w14:textId="77777777" w:rsidR="00331CBC" w:rsidRPr="00331CBC" w:rsidRDefault="00331CBC" w:rsidP="00331CBC">
      <w:pPr>
        <w:spacing w:line="360" w:lineRule="auto"/>
        <w:rPr>
          <w:sz w:val="24"/>
          <w:szCs w:val="24"/>
        </w:rPr>
      </w:pPr>
      <w:r w:rsidRPr="00331CBC">
        <w:rPr>
          <w:sz w:val="24"/>
          <w:szCs w:val="24"/>
        </w:rPr>
        <w:t xml:space="preserve">    }</w:t>
      </w:r>
    </w:p>
    <w:p w14:paraId="08A79D76" w14:textId="77818D22" w:rsidR="00D15252" w:rsidRPr="00A31FB7" w:rsidRDefault="00331CBC" w:rsidP="00331CB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331CBC">
        <w:rPr>
          <w:sz w:val="24"/>
          <w:szCs w:val="24"/>
        </w:rPr>
        <w:t>});</w:t>
      </w:r>
    </w:p>
    <w:p w14:paraId="0B6A70C2" w14:textId="3511D9DF" w:rsidR="00D15252" w:rsidRPr="00A3345F" w:rsidRDefault="00D15252" w:rsidP="00A31FB7">
      <w:pPr>
        <w:spacing w:line="360" w:lineRule="auto"/>
        <w:ind w:left="720"/>
        <w:rPr>
          <w:b/>
          <w:bCs/>
          <w:sz w:val="28"/>
          <w:szCs w:val="28"/>
        </w:rPr>
      </w:pPr>
      <w:r w:rsidRPr="00A3345F">
        <w:rPr>
          <w:b/>
          <w:bCs/>
          <w:spacing w:val="-2"/>
          <w:sz w:val="28"/>
          <w:szCs w:val="28"/>
        </w:rPr>
        <w:t>Output</w:t>
      </w:r>
      <w:r w:rsidR="00A3345F">
        <w:rPr>
          <w:b/>
          <w:bCs/>
          <w:spacing w:val="-2"/>
          <w:sz w:val="28"/>
          <w:szCs w:val="28"/>
        </w:rPr>
        <w:t>:</w:t>
      </w:r>
    </w:p>
    <w:p w14:paraId="0D74738F" w14:textId="521F6E59" w:rsidR="00D15252" w:rsidRPr="00715A5C" w:rsidRDefault="00D15252" w:rsidP="00715A5C">
      <w:pPr>
        <w:pStyle w:val="ListParagraph"/>
        <w:numPr>
          <w:ilvl w:val="0"/>
          <w:numId w:val="38"/>
        </w:numPr>
        <w:spacing w:line="360" w:lineRule="auto"/>
        <w:rPr>
          <w:sz w:val="24"/>
          <w:szCs w:val="24"/>
        </w:rPr>
      </w:pPr>
      <w:r w:rsidRPr="00715A5C">
        <w:rPr>
          <w:sz w:val="24"/>
          <w:szCs w:val="24"/>
        </w:rPr>
        <w:t>If fields are empty</w:t>
      </w:r>
      <w:r w:rsidR="00B85A9E" w:rsidRPr="00715A5C">
        <w:rPr>
          <w:sz w:val="24"/>
          <w:szCs w:val="24"/>
        </w:rPr>
        <w:t>,</w:t>
      </w:r>
      <w:r w:rsidRPr="00715A5C">
        <w:rPr>
          <w:spacing w:val="5"/>
          <w:sz w:val="24"/>
          <w:szCs w:val="24"/>
        </w:rPr>
        <w:t xml:space="preserve"> </w:t>
      </w:r>
      <w:r w:rsidRPr="00715A5C">
        <w:rPr>
          <w:sz w:val="24"/>
          <w:szCs w:val="24"/>
        </w:rPr>
        <w:t xml:space="preserve">Shows error </w:t>
      </w:r>
      <w:r w:rsidRPr="00715A5C">
        <w:rPr>
          <w:spacing w:val="-2"/>
          <w:sz w:val="24"/>
          <w:szCs w:val="24"/>
        </w:rPr>
        <w:t>messages.</w:t>
      </w:r>
    </w:p>
    <w:p w14:paraId="4781E773" w14:textId="7D82FD7A" w:rsidR="00D15252" w:rsidRPr="00715A5C" w:rsidRDefault="00D15252" w:rsidP="00715A5C">
      <w:pPr>
        <w:pStyle w:val="ListParagraph"/>
        <w:numPr>
          <w:ilvl w:val="0"/>
          <w:numId w:val="38"/>
        </w:numPr>
        <w:spacing w:line="360" w:lineRule="auto"/>
        <w:rPr>
          <w:sz w:val="24"/>
          <w:szCs w:val="24"/>
        </w:rPr>
      </w:pPr>
      <w:r w:rsidRPr="00715A5C">
        <w:rPr>
          <w:sz w:val="24"/>
          <w:szCs w:val="24"/>
        </w:rPr>
        <w:t>If email format is invalid</w:t>
      </w:r>
      <w:r w:rsidR="00B85A9E" w:rsidRPr="00715A5C">
        <w:rPr>
          <w:sz w:val="24"/>
          <w:szCs w:val="24"/>
        </w:rPr>
        <w:t xml:space="preserve">, </w:t>
      </w:r>
      <w:r w:rsidRPr="00715A5C">
        <w:rPr>
          <w:sz w:val="24"/>
          <w:szCs w:val="24"/>
        </w:rPr>
        <w:t xml:space="preserve">Shows 'Invalid email </w:t>
      </w:r>
      <w:r w:rsidRPr="00715A5C">
        <w:rPr>
          <w:spacing w:val="-2"/>
          <w:sz w:val="24"/>
          <w:szCs w:val="24"/>
        </w:rPr>
        <w:t>format'.</w:t>
      </w:r>
    </w:p>
    <w:p w14:paraId="5D9910F3" w14:textId="759E5757" w:rsidR="00D15252" w:rsidRPr="00715A5C" w:rsidRDefault="00D15252" w:rsidP="00715A5C">
      <w:pPr>
        <w:pStyle w:val="ListParagraph"/>
        <w:numPr>
          <w:ilvl w:val="0"/>
          <w:numId w:val="38"/>
        </w:numPr>
        <w:spacing w:line="360" w:lineRule="auto"/>
        <w:rPr>
          <w:sz w:val="24"/>
          <w:szCs w:val="24"/>
        </w:rPr>
      </w:pPr>
      <w:r w:rsidRPr="00715A5C">
        <w:rPr>
          <w:sz w:val="24"/>
          <w:szCs w:val="24"/>
        </w:rPr>
        <w:t xml:space="preserve">If password is less than 6 </w:t>
      </w:r>
      <w:r w:rsidR="005235A7" w:rsidRPr="00715A5C">
        <w:rPr>
          <w:sz w:val="24"/>
          <w:szCs w:val="24"/>
        </w:rPr>
        <w:t>characters,</w:t>
      </w:r>
      <w:r w:rsidR="00B85A9E" w:rsidRPr="00715A5C">
        <w:rPr>
          <w:sz w:val="24"/>
          <w:szCs w:val="24"/>
        </w:rPr>
        <w:t xml:space="preserve"> </w:t>
      </w:r>
      <w:r w:rsidR="005235A7" w:rsidRPr="00715A5C">
        <w:rPr>
          <w:sz w:val="24"/>
          <w:szCs w:val="24"/>
        </w:rPr>
        <w:t>shows</w:t>
      </w:r>
      <w:r w:rsidRPr="00715A5C">
        <w:rPr>
          <w:sz w:val="24"/>
          <w:szCs w:val="24"/>
        </w:rPr>
        <w:t xml:space="preserve"> 'Password must be at least 6 </w:t>
      </w:r>
      <w:r w:rsidRPr="00715A5C">
        <w:rPr>
          <w:spacing w:val="-2"/>
          <w:sz w:val="24"/>
          <w:szCs w:val="24"/>
        </w:rPr>
        <w:t>characters'.</w:t>
      </w:r>
    </w:p>
    <w:p w14:paraId="542C22E0" w14:textId="68FFF5D1" w:rsidR="00D15252" w:rsidRPr="00715A5C" w:rsidRDefault="00D15252" w:rsidP="00715A5C">
      <w:pPr>
        <w:pStyle w:val="ListParagraph"/>
        <w:numPr>
          <w:ilvl w:val="0"/>
          <w:numId w:val="38"/>
        </w:numPr>
        <w:spacing w:line="360" w:lineRule="auto"/>
        <w:rPr>
          <w:sz w:val="24"/>
          <w:szCs w:val="24"/>
        </w:rPr>
      </w:pPr>
      <w:r w:rsidRPr="00715A5C">
        <w:rPr>
          <w:sz w:val="24"/>
          <w:szCs w:val="24"/>
        </w:rPr>
        <w:t>If all inputs are valid</w:t>
      </w:r>
      <w:r w:rsidR="00B85A9E" w:rsidRPr="00715A5C">
        <w:rPr>
          <w:sz w:val="24"/>
          <w:szCs w:val="24"/>
        </w:rPr>
        <w:t xml:space="preserve">, </w:t>
      </w:r>
      <w:r w:rsidRPr="00715A5C">
        <w:rPr>
          <w:sz w:val="24"/>
          <w:szCs w:val="24"/>
        </w:rPr>
        <w:t xml:space="preserve">Shows 'Login </w:t>
      </w:r>
      <w:r w:rsidRPr="00715A5C">
        <w:rPr>
          <w:spacing w:val="-2"/>
          <w:sz w:val="24"/>
          <w:szCs w:val="24"/>
        </w:rPr>
        <w:t>Successful!'</w:t>
      </w:r>
    </w:p>
    <w:p w14:paraId="3C42DB18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</w:p>
    <w:p w14:paraId="6BDBFAE3" w14:textId="5A0C4309" w:rsidR="00D15252" w:rsidRPr="00D03574" w:rsidRDefault="00D15252" w:rsidP="00A31FB7">
      <w:pPr>
        <w:spacing w:line="360" w:lineRule="auto"/>
        <w:ind w:left="720"/>
        <w:rPr>
          <w:b/>
          <w:bCs/>
          <w:sz w:val="28"/>
          <w:szCs w:val="28"/>
        </w:rPr>
      </w:pPr>
      <w:r w:rsidRPr="00D03574">
        <w:rPr>
          <w:b/>
          <w:bCs/>
          <w:spacing w:val="-2"/>
          <w:sz w:val="28"/>
          <w:szCs w:val="28"/>
        </w:rPr>
        <w:t>Result</w:t>
      </w:r>
      <w:r w:rsidR="00D03574">
        <w:rPr>
          <w:b/>
          <w:bCs/>
          <w:spacing w:val="-2"/>
          <w:sz w:val="28"/>
          <w:szCs w:val="28"/>
        </w:rPr>
        <w:t>:</w:t>
      </w:r>
    </w:p>
    <w:p w14:paraId="7134C821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The login form with JavaScript pre-validation is successfully </w:t>
      </w:r>
      <w:r w:rsidRPr="00A31FB7">
        <w:rPr>
          <w:spacing w:val="-2"/>
          <w:sz w:val="24"/>
          <w:szCs w:val="24"/>
        </w:rPr>
        <w:t>implemented.</w:t>
      </w:r>
    </w:p>
    <w:p w14:paraId="10EE88F6" w14:textId="4F7ADBE4" w:rsidR="00D15252" w:rsidRDefault="00D15252" w:rsidP="00A31FB7">
      <w:pPr>
        <w:spacing w:line="360" w:lineRule="auto"/>
        <w:ind w:left="720"/>
        <w:rPr>
          <w:sz w:val="24"/>
          <w:szCs w:val="24"/>
        </w:rPr>
      </w:pPr>
    </w:p>
    <w:p w14:paraId="3752892E" w14:textId="74656AE5" w:rsidR="00331CBC" w:rsidRDefault="00331CBC" w:rsidP="00A31FB7">
      <w:pPr>
        <w:spacing w:line="360" w:lineRule="auto"/>
        <w:ind w:left="720"/>
        <w:rPr>
          <w:sz w:val="24"/>
          <w:szCs w:val="24"/>
        </w:rPr>
      </w:pPr>
    </w:p>
    <w:p w14:paraId="71C2D471" w14:textId="5A5CD9A0" w:rsidR="00331CBC" w:rsidRDefault="00331CBC" w:rsidP="00A31FB7">
      <w:pPr>
        <w:spacing w:line="360" w:lineRule="auto"/>
        <w:ind w:left="720"/>
        <w:rPr>
          <w:sz w:val="24"/>
          <w:szCs w:val="24"/>
        </w:rPr>
      </w:pPr>
    </w:p>
    <w:p w14:paraId="3715C297" w14:textId="58D6F12C" w:rsidR="00331CBC" w:rsidRDefault="00331CBC" w:rsidP="00A31FB7">
      <w:pPr>
        <w:spacing w:line="360" w:lineRule="auto"/>
        <w:ind w:left="720"/>
        <w:rPr>
          <w:sz w:val="24"/>
          <w:szCs w:val="24"/>
        </w:rPr>
      </w:pPr>
    </w:p>
    <w:p w14:paraId="48EF086A" w14:textId="77777777" w:rsidR="00331CBC" w:rsidRDefault="00331CBC" w:rsidP="00A31FB7">
      <w:pPr>
        <w:spacing w:line="360" w:lineRule="auto"/>
        <w:ind w:left="720"/>
        <w:rPr>
          <w:sz w:val="24"/>
          <w:szCs w:val="24"/>
        </w:rPr>
      </w:pPr>
      <w:bookmarkStart w:id="0" w:name="_GoBack"/>
      <w:bookmarkEnd w:id="0"/>
    </w:p>
    <w:p w14:paraId="55A29A74" w14:textId="77777777" w:rsidR="00D03574" w:rsidRPr="00A31FB7" w:rsidRDefault="00D03574" w:rsidP="00A31FB7">
      <w:pPr>
        <w:spacing w:line="360" w:lineRule="auto"/>
        <w:ind w:left="720"/>
        <w:rPr>
          <w:sz w:val="24"/>
          <w:szCs w:val="24"/>
        </w:rPr>
      </w:pPr>
    </w:p>
    <w:p w14:paraId="2A08F94B" w14:textId="23748384" w:rsidR="00D15252" w:rsidRPr="00D03574" w:rsidRDefault="00D15252" w:rsidP="00A31FB7">
      <w:pPr>
        <w:spacing w:line="360" w:lineRule="auto"/>
        <w:ind w:left="720"/>
        <w:rPr>
          <w:b/>
          <w:bCs/>
          <w:sz w:val="28"/>
          <w:szCs w:val="28"/>
        </w:rPr>
      </w:pPr>
      <w:r w:rsidRPr="00D03574">
        <w:rPr>
          <w:b/>
          <w:bCs/>
          <w:sz w:val="28"/>
          <w:szCs w:val="28"/>
        </w:rPr>
        <w:t xml:space="preserve">Viva </w:t>
      </w:r>
      <w:r w:rsidRPr="00D03574">
        <w:rPr>
          <w:b/>
          <w:bCs/>
          <w:spacing w:val="-2"/>
          <w:sz w:val="28"/>
          <w:szCs w:val="28"/>
        </w:rPr>
        <w:t>Questions</w:t>
      </w:r>
      <w:r w:rsidR="00D03574">
        <w:rPr>
          <w:b/>
          <w:bCs/>
          <w:spacing w:val="-2"/>
          <w:sz w:val="28"/>
          <w:szCs w:val="28"/>
        </w:rPr>
        <w:t>:</w:t>
      </w:r>
    </w:p>
    <w:p w14:paraId="3550875E" w14:textId="77777777" w:rsidR="00D15252" w:rsidRPr="00A3345F" w:rsidRDefault="00D15252" w:rsidP="00A3345F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</w:rPr>
      </w:pPr>
      <w:r w:rsidRPr="00A3345F">
        <w:rPr>
          <w:sz w:val="24"/>
          <w:szCs w:val="24"/>
        </w:rPr>
        <w:t xml:space="preserve">What is the difference between client-side and server-side </w:t>
      </w:r>
      <w:r w:rsidRPr="00A3345F">
        <w:rPr>
          <w:spacing w:val="-2"/>
          <w:sz w:val="24"/>
          <w:szCs w:val="24"/>
        </w:rPr>
        <w:t>validation?</w:t>
      </w:r>
    </w:p>
    <w:p w14:paraId="6D65E1CF" w14:textId="77777777" w:rsidR="00D15252" w:rsidRPr="00A3345F" w:rsidRDefault="00D15252" w:rsidP="00A3345F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</w:rPr>
      </w:pPr>
      <w:r w:rsidRPr="00A3345F">
        <w:rPr>
          <w:sz w:val="24"/>
          <w:szCs w:val="24"/>
        </w:rPr>
        <w:t xml:space="preserve">Why do we use JavaScript for form </w:t>
      </w:r>
      <w:r w:rsidRPr="00A3345F">
        <w:rPr>
          <w:spacing w:val="-2"/>
          <w:sz w:val="24"/>
          <w:szCs w:val="24"/>
        </w:rPr>
        <w:t>validation?</w:t>
      </w:r>
    </w:p>
    <w:p w14:paraId="7894B908" w14:textId="77777777" w:rsidR="00D15252" w:rsidRPr="00A3345F" w:rsidRDefault="00D15252" w:rsidP="00A3345F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</w:rPr>
      </w:pPr>
      <w:r w:rsidRPr="00A3345F">
        <w:rPr>
          <w:sz w:val="24"/>
          <w:szCs w:val="24"/>
        </w:rPr>
        <w:t xml:space="preserve">What is the role of regular expressions in </w:t>
      </w:r>
      <w:r w:rsidRPr="00A3345F">
        <w:rPr>
          <w:spacing w:val="-2"/>
          <w:sz w:val="24"/>
          <w:szCs w:val="24"/>
        </w:rPr>
        <w:t>validation?</w:t>
      </w:r>
    </w:p>
    <w:p w14:paraId="7C8B6B67" w14:textId="77777777" w:rsidR="00D15252" w:rsidRPr="00A3345F" w:rsidRDefault="00D15252" w:rsidP="00A3345F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</w:rPr>
      </w:pPr>
      <w:r w:rsidRPr="00A3345F">
        <w:rPr>
          <w:sz w:val="24"/>
          <w:szCs w:val="24"/>
        </w:rPr>
        <w:t xml:space="preserve">Can client-side validation alone be trusted for security? </w:t>
      </w:r>
      <w:r w:rsidRPr="00A3345F">
        <w:rPr>
          <w:spacing w:val="-4"/>
          <w:sz w:val="24"/>
          <w:szCs w:val="24"/>
        </w:rPr>
        <w:t>Why?</w:t>
      </w:r>
    </w:p>
    <w:p w14:paraId="0BA4463B" w14:textId="77777777" w:rsidR="00D15252" w:rsidRPr="00A3345F" w:rsidRDefault="00D15252" w:rsidP="00A3345F">
      <w:pPr>
        <w:pStyle w:val="ListParagraph"/>
        <w:numPr>
          <w:ilvl w:val="0"/>
          <w:numId w:val="20"/>
        </w:numPr>
        <w:spacing w:line="360" w:lineRule="auto"/>
        <w:rPr>
          <w:spacing w:val="-2"/>
          <w:sz w:val="24"/>
          <w:szCs w:val="24"/>
        </w:rPr>
      </w:pPr>
      <w:r w:rsidRPr="00A3345F">
        <w:rPr>
          <w:sz w:val="24"/>
          <w:szCs w:val="24"/>
        </w:rPr>
        <w:t xml:space="preserve">What are HTML5 input validation attributes (like required, </w:t>
      </w:r>
      <w:r w:rsidRPr="00A3345F">
        <w:rPr>
          <w:spacing w:val="-2"/>
          <w:sz w:val="24"/>
          <w:szCs w:val="24"/>
        </w:rPr>
        <w:t>pattern)?</w:t>
      </w:r>
    </w:p>
    <w:p w14:paraId="3884AD74" w14:textId="77777777" w:rsidR="00D15252" w:rsidRPr="00A31FB7" w:rsidRDefault="00D15252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565ADF69" w14:textId="77777777" w:rsidR="00D15252" w:rsidRPr="00A31FB7" w:rsidRDefault="00D15252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7655DCBC" w14:textId="77777777" w:rsidR="00D15252" w:rsidRPr="00A31FB7" w:rsidRDefault="00D15252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05C64003" w14:textId="77777777" w:rsidR="00D15252" w:rsidRPr="00A31FB7" w:rsidRDefault="00D15252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063F53D4" w14:textId="77777777" w:rsidR="00D15252" w:rsidRPr="00A31FB7" w:rsidRDefault="00D15252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29F3CC7D" w14:textId="77777777" w:rsidR="00D15252" w:rsidRPr="00A31FB7" w:rsidRDefault="00D15252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4613E8AD" w14:textId="77777777" w:rsidR="00D15252" w:rsidRPr="00A31FB7" w:rsidRDefault="00D15252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07094474" w14:textId="77777777" w:rsidR="00D15252" w:rsidRPr="00A31FB7" w:rsidRDefault="00D15252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055727D3" w14:textId="77777777" w:rsidR="00D15252" w:rsidRPr="00A31FB7" w:rsidRDefault="00D15252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312885CF" w14:textId="77777777" w:rsidR="00D15252" w:rsidRPr="00A31FB7" w:rsidRDefault="00D15252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370EEFDD" w14:textId="77777777" w:rsidR="00D15252" w:rsidRPr="00A31FB7" w:rsidRDefault="00D15252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5DD2F28A" w14:textId="77777777" w:rsidR="00D15252" w:rsidRDefault="00D15252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64FB427A" w14:textId="77777777" w:rsidR="00D03574" w:rsidRDefault="00D03574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20404B16" w14:textId="77777777" w:rsidR="00D03574" w:rsidRDefault="00D03574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13D53764" w14:textId="77777777" w:rsidR="00D03574" w:rsidRDefault="00D03574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16AA41D4" w14:textId="77777777" w:rsidR="00D03574" w:rsidRDefault="00D03574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1184CBA7" w14:textId="77777777" w:rsidR="00D03574" w:rsidRDefault="00D03574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557364D9" w14:textId="77777777" w:rsidR="00D03574" w:rsidRDefault="00D03574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1D42284B" w14:textId="77777777" w:rsidR="00D03574" w:rsidRDefault="00D03574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2BD9C184" w14:textId="77777777" w:rsidR="00D03574" w:rsidRDefault="00D03574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7A33F386" w14:textId="77777777" w:rsidR="00D03574" w:rsidRDefault="00D03574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79110235" w14:textId="77777777" w:rsidR="00D03574" w:rsidRDefault="00D03574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281DDBA2" w14:textId="77777777" w:rsidR="00D03574" w:rsidRDefault="00D03574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69AF0908" w14:textId="77777777" w:rsidR="00D03574" w:rsidRDefault="00D03574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7249A519" w14:textId="77777777" w:rsidR="00D03574" w:rsidRDefault="00D03574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1DE6636A" w14:textId="77777777" w:rsidR="00D03574" w:rsidRDefault="00D03574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209F11DE" w14:textId="77777777" w:rsidR="00D03574" w:rsidRPr="00A31FB7" w:rsidRDefault="00D03574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68605059" w14:textId="5689ACD3" w:rsidR="00D15252" w:rsidRDefault="00D15252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7AB7FD2E" w14:textId="7F78C871" w:rsidR="005235A7" w:rsidRDefault="005235A7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57AE8545" w14:textId="77777777" w:rsidR="005235A7" w:rsidRPr="00A31FB7" w:rsidRDefault="005235A7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605C7616" w14:textId="65CE5F8D" w:rsidR="00D15252" w:rsidRPr="00A31FB7" w:rsidRDefault="00D15252" w:rsidP="00A31FB7">
      <w:pPr>
        <w:spacing w:line="360" w:lineRule="auto"/>
        <w:ind w:left="720"/>
        <w:rPr>
          <w:sz w:val="24"/>
          <w:szCs w:val="24"/>
          <w:lang w:val="en-IN"/>
        </w:rPr>
      </w:pPr>
      <w:r w:rsidRPr="00D03574">
        <w:rPr>
          <w:b/>
          <w:bCs/>
          <w:sz w:val="28"/>
          <w:szCs w:val="28"/>
        </w:rPr>
        <w:t>Program 5:</w:t>
      </w:r>
      <w:r w:rsidRPr="00D03574">
        <w:rPr>
          <w:sz w:val="28"/>
          <w:szCs w:val="28"/>
        </w:rPr>
        <w:t xml:space="preserve"> </w:t>
      </w:r>
      <w:r w:rsidRPr="00D03574">
        <w:rPr>
          <w:b/>
          <w:bCs/>
          <w:sz w:val="28"/>
          <w:szCs w:val="28"/>
          <w:lang w:val="en-IN"/>
        </w:rPr>
        <w:t xml:space="preserve">Write a Node Highlighting Helper Script </w:t>
      </w:r>
      <w:r w:rsidRPr="00D03574">
        <w:rPr>
          <w:sz w:val="28"/>
          <w:szCs w:val="28"/>
          <w:lang w:val="en-IN"/>
        </w:rPr>
        <w:t>– A Java script to traverse and highlight HTML</w:t>
      </w:r>
      <w:r w:rsidR="00D03574">
        <w:rPr>
          <w:sz w:val="28"/>
          <w:szCs w:val="28"/>
          <w:lang w:val="en-IN"/>
        </w:rPr>
        <w:t xml:space="preserve"> </w:t>
      </w:r>
      <w:r w:rsidRPr="00D03574">
        <w:rPr>
          <w:sz w:val="28"/>
          <w:szCs w:val="28"/>
          <w:lang w:val="en-IN"/>
        </w:rPr>
        <w:t>document nodes.</w:t>
      </w:r>
    </w:p>
    <w:p w14:paraId="2A0BC0E5" w14:textId="03303BC6" w:rsidR="00D15252" w:rsidRPr="00D03574" w:rsidRDefault="00D15252" w:rsidP="00A31FB7">
      <w:pPr>
        <w:spacing w:line="360" w:lineRule="auto"/>
        <w:ind w:left="720"/>
        <w:rPr>
          <w:b/>
          <w:bCs/>
          <w:sz w:val="28"/>
          <w:szCs w:val="28"/>
        </w:rPr>
      </w:pPr>
      <w:r w:rsidRPr="00D03574">
        <w:rPr>
          <w:b/>
          <w:bCs/>
          <w:sz w:val="28"/>
          <w:szCs w:val="28"/>
        </w:rPr>
        <w:t>Aim</w:t>
      </w:r>
      <w:r w:rsidR="00D03574" w:rsidRPr="00D03574">
        <w:rPr>
          <w:b/>
          <w:bCs/>
          <w:sz w:val="28"/>
          <w:szCs w:val="28"/>
        </w:rPr>
        <w:t>:</w:t>
      </w:r>
    </w:p>
    <w:p w14:paraId="1FF3D335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To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design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and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implement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a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Node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Highlighting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Helper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Script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that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traverses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the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HTML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document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nodes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and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highlights them dynamically using JavaScript.</w:t>
      </w:r>
    </w:p>
    <w:p w14:paraId="64AF2176" w14:textId="77777777" w:rsidR="00D03574" w:rsidRDefault="00D03574" w:rsidP="00A31FB7">
      <w:pPr>
        <w:spacing w:line="360" w:lineRule="auto"/>
        <w:ind w:left="720"/>
        <w:rPr>
          <w:sz w:val="24"/>
          <w:szCs w:val="24"/>
        </w:rPr>
      </w:pPr>
    </w:p>
    <w:p w14:paraId="045B7248" w14:textId="2DA3A8ED" w:rsidR="00D15252" w:rsidRPr="00D03574" w:rsidRDefault="00D15252" w:rsidP="00A31FB7">
      <w:pPr>
        <w:spacing w:line="360" w:lineRule="auto"/>
        <w:ind w:left="720"/>
        <w:rPr>
          <w:b/>
          <w:bCs/>
          <w:sz w:val="28"/>
          <w:szCs w:val="28"/>
        </w:rPr>
      </w:pPr>
      <w:r w:rsidRPr="00D03574">
        <w:rPr>
          <w:b/>
          <w:bCs/>
          <w:sz w:val="28"/>
          <w:szCs w:val="28"/>
        </w:rPr>
        <w:t xml:space="preserve">Apparatus / Software </w:t>
      </w:r>
      <w:r w:rsidRPr="00D03574">
        <w:rPr>
          <w:b/>
          <w:bCs/>
          <w:spacing w:val="-2"/>
          <w:sz w:val="28"/>
          <w:szCs w:val="28"/>
        </w:rPr>
        <w:t>Requirements</w:t>
      </w:r>
      <w:r w:rsidR="00D03574" w:rsidRPr="00D03574">
        <w:rPr>
          <w:b/>
          <w:bCs/>
          <w:spacing w:val="-2"/>
          <w:sz w:val="28"/>
          <w:szCs w:val="28"/>
        </w:rPr>
        <w:t>:</w:t>
      </w:r>
    </w:p>
    <w:p w14:paraId="433BE0E3" w14:textId="77777777" w:rsidR="00D15252" w:rsidRPr="005235A7" w:rsidRDefault="00D15252" w:rsidP="005235A7">
      <w:pPr>
        <w:pStyle w:val="ListParagraph"/>
        <w:numPr>
          <w:ilvl w:val="0"/>
          <w:numId w:val="26"/>
        </w:numPr>
        <w:spacing w:line="360" w:lineRule="auto"/>
        <w:jc w:val="both"/>
        <w:rPr>
          <w:sz w:val="24"/>
          <w:szCs w:val="24"/>
        </w:rPr>
      </w:pPr>
      <w:r w:rsidRPr="005235A7">
        <w:rPr>
          <w:sz w:val="24"/>
          <w:szCs w:val="24"/>
        </w:rPr>
        <w:t>Hardware: Computer with minimum 2GB RAM</w:t>
      </w:r>
    </w:p>
    <w:p w14:paraId="38EC8C47" w14:textId="77777777" w:rsidR="005235A7" w:rsidRDefault="00D15252" w:rsidP="005235A7">
      <w:pPr>
        <w:pStyle w:val="ListParagraph"/>
        <w:numPr>
          <w:ilvl w:val="0"/>
          <w:numId w:val="26"/>
        </w:numPr>
        <w:spacing w:line="360" w:lineRule="auto"/>
        <w:jc w:val="both"/>
        <w:rPr>
          <w:sz w:val="24"/>
          <w:szCs w:val="24"/>
        </w:rPr>
      </w:pPr>
      <w:r w:rsidRPr="005235A7">
        <w:rPr>
          <w:sz w:val="24"/>
          <w:szCs w:val="24"/>
        </w:rPr>
        <w:t>Software:</w:t>
      </w:r>
      <w:r w:rsidRPr="005235A7">
        <w:rPr>
          <w:spacing w:val="-3"/>
          <w:sz w:val="24"/>
          <w:szCs w:val="24"/>
        </w:rPr>
        <w:t xml:space="preserve"> </w:t>
      </w:r>
      <w:r w:rsidRPr="005235A7">
        <w:rPr>
          <w:sz w:val="24"/>
          <w:szCs w:val="24"/>
        </w:rPr>
        <w:t>Web</w:t>
      </w:r>
      <w:r w:rsidRPr="005235A7">
        <w:rPr>
          <w:spacing w:val="-3"/>
          <w:sz w:val="24"/>
          <w:szCs w:val="24"/>
        </w:rPr>
        <w:t xml:space="preserve"> </w:t>
      </w:r>
      <w:r w:rsidRPr="005235A7">
        <w:rPr>
          <w:sz w:val="24"/>
          <w:szCs w:val="24"/>
        </w:rPr>
        <w:t>Browser</w:t>
      </w:r>
      <w:r w:rsidRPr="005235A7">
        <w:rPr>
          <w:spacing w:val="-3"/>
          <w:sz w:val="24"/>
          <w:szCs w:val="24"/>
        </w:rPr>
        <w:t xml:space="preserve"> </w:t>
      </w:r>
      <w:r w:rsidRPr="005235A7">
        <w:rPr>
          <w:sz w:val="24"/>
          <w:szCs w:val="24"/>
        </w:rPr>
        <w:t>(Google</w:t>
      </w:r>
      <w:r w:rsidRPr="005235A7">
        <w:rPr>
          <w:spacing w:val="-3"/>
          <w:sz w:val="24"/>
          <w:szCs w:val="24"/>
        </w:rPr>
        <w:t xml:space="preserve"> </w:t>
      </w:r>
      <w:r w:rsidRPr="005235A7">
        <w:rPr>
          <w:sz w:val="24"/>
          <w:szCs w:val="24"/>
        </w:rPr>
        <w:t>Chrome,</w:t>
      </w:r>
      <w:r w:rsidRPr="005235A7">
        <w:rPr>
          <w:spacing w:val="-3"/>
          <w:sz w:val="24"/>
          <w:szCs w:val="24"/>
        </w:rPr>
        <w:t xml:space="preserve"> </w:t>
      </w:r>
      <w:r w:rsidRPr="005235A7">
        <w:rPr>
          <w:sz w:val="24"/>
          <w:szCs w:val="24"/>
        </w:rPr>
        <w:t>Firefox,</w:t>
      </w:r>
      <w:r w:rsidRPr="005235A7">
        <w:rPr>
          <w:spacing w:val="-3"/>
          <w:sz w:val="24"/>
          <w:szCs w:val="24"/>
        </w:rPr>
        <w:t xml:space="preserve"> </w:t>
      </w:r>
      <w:r w:rsidRPr="005235A7">
        <w:rPr>
          <w:sz w:val="24"/>
          <w:szCs w:val="24"/>
        </w:rPr>
        <w:t>Edge),</w:t>
      </w:r>
      <w:r w:rsidRPr="005235A7">
        <w:rPr>
          <w:spacing w:val="-3"/>
          <w:sz w:val="24"/>
          <w:szCs w:val="24"/>
        </w:rPr>
        <w:t xml:space="preserve"> </w:t>
      </w:r>
      <w:r w:rsidRPr="005235A7">
        <w:rPr>
          <w:sz w:val="24"/>
          <w:szCs w:val="24"/>
        </w:rPr>
        <w:t>Text</w:t>
      </w:r>
      <w:r w:rsidRPr="005235A7">
        <w:rPr>
          <w:spacing w:val="-3"/>
          <w:sz w:val="24"/>
          <w:szCs w:val="24"/>
        </w:rPr>
        <w:t xml:space="preserve"> </w:t>
      </w:r>
      <w:r w:rsidRPr="005235A7">
        <w:rPr>
          <w:sz w:val="24"/>
          <w:szCs w:val="24"/>
        </w:rPr>
        <w:t>Editor</w:t>
      </w:r>
      <w:r w:rsidRPr="005235A7">
        <w:rPr>
          <w:spacing w:val="-3"/>
          <w:sz w:val="24"/>
          <w:szCs w:val="24"/>
        </w:rPr>
        <w:t xml:space="preserve"> </w:t>
      </w:r>
      <w:r w:rsidRPr="005235A7">
        <w:rPr>
          <w:sz w:val="24"/>
          <w:szCs w:val="24"/>
        </w:rPr>
        <w:t>(VS</w:t>
      </w:r>
      <w:r w:rsidRPr="005235A7">
        <w:rPr>
          <w:spacing w:val="-3"/>
          <w:sz w:val="24"/>
          <w:szCs w:val="24"/>
        </w:rPr>
        <w:t xml:space="preserve"> </w:t>
      </w:r>
      <w:r w:rsidRPr="005235A7">
        <w:rPr>
          <w:sz w:val="24"/>
          <w:szCs w:val="24"/>
        </w:rPr>
        <w:t>Code,</w:t>
      </w:r>
      <w:r w:rsidRPr="005235A7">
        <w:rPr>
          <w:spacing w:val="-3"/>
          <w:sz w:val="24"/>
          <w:szCs w:val="24"/>
        </w:rPr>
        <w:t xml:space="preserve"> </w:t>
      </w:r>
      <w:r w:rsidRPr="005235A7">
        <w:rPr>
          <w:sz w:val="24"/>
          <w:szCs w:val="24"/>
        </w:rPr>
        <w:t>Sublime,</w:t>
      </w:r>
      <w:r w:rsidRPr="005235A7">
        <w:rPr>
          <w:spacing w:val="-3"/>
          <w:sz w:val="24"/>
          <w:szCs w:val="24"/>
        </w:rPr>
        <w:t xml:space="preserve"> </w:t>
      </w:r>
      <w:r w:rsidRPr="005235A7">
        <w:rPr>
          <w:sz w:val="24"/>
          <w:szCs w:val="24"/>
        </w:rPr>
        <w:t xml:space="preserve">Notepad++) </w:t>
      </w:r>
    </w:p>
    <w:p w14:paraId="6B2F4F29" w14:textId="2B5D64B0" w:rsidR="00D15252" w:rsidRPr="005235A7" w:rsidRDefault="00D15252" w:rsidP="005235A7">
      <w:pPr>
        <w:pStyle w:val="ListParagraph"/>
        <w:numPr>
          <w:ilvl w:val="0"/>
          <w:numId w:val="26"/>
        </w:numPr>
        <w:spacing w:line="360" w:lineRule="auto"/>
        <w:jc w:val="both"/>
        <w:rPr>
          <w:sz w:val="24"/>
          <w:szCs w:val="24"/>
        </w:rPr>
      </w:pPr>
      <w:r w:rsidRPr="005235A7">
        <w:rPr>
          <w:sz w:val="24"/>
          <w:szCs w:val="24"/>
        </w:rPr>
        <w:t>Languages: HTML, CSS, JavaScript</w:t>
      </w:r>
    </w:p>
    <w:p w14:paraId="4D011F97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</w:p>
    <w:p w14:paraId="3F25C09E" w14:textId="7A9445A4" w:rsidR="00D15252" w:rsidRPr="00D03574" w:rsidRDefault="00D15252" w:rsidP="00D03574">
      <w:pPr>
        <w:spacing w:line="360" w:lineRule="auto"/>
        <w:ind w:left="720"/>
        <w:jc w:val="both"/>
        <w:rPr>
          <w:b/>
          <w:bCs/>
          <w:sz w:val="28"/>
          <w:szCs w:val="28"/>
        </w:rPr>
      </w:pPr>
      <w:r w:rsidRPr="00D03574">
        <w:rPr>
          <w:b/>
          <w:bCs/>
          <w:spacing w:val="-2"/>
          <w:sz w:val="28"/>
          <w:szCs w:val="28"/>
        </w:rPr>
        <w:t>Theory</w:t>
      </w:r>
      <w:r w:rsidR="00D03574" w:rsidRPr="00D03574">
        <w:rPr>
          <w:b/>
          <w:bCs/>
          <w:spacing w:val="-2"/>
          <w:sz w:val="28"/>
          <w:szCs w:val="28"/>
        </w:rPr>
        <w:t>:</w:t>
      </w:r>
    </w:p>
    <w:p w14:paraId="265B424B" w14:textId="77777777" w:rsidR="00D15252" w:rsidRPr="00A31FB7" w:rsidRDefault="00D15252" w:rsidP="00D03574">
      <w:pPr>
        <w:spacing w:line="360" w:lineRule="auto"/>
        <w:ind w:left="720"/>
        <w:jc w:val="both"/>
        <w:rPr>
          <w:sz w:val="24"/>
          <w:szCs w:val="24"/>
        </w:rPr>
      </w:pPr>
      <w:r w:rsidRPr="00A31FB7">
        <w:rPr>
          <w:sz w:val="24"/>
          <w:szCs w:val="24"/>
        </w:rPr>
        <w:t>In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the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Document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Object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Model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(DOM),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HTML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elements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are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treated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as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nodes.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Traversing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the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DOM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allows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developers to access and manipulate elements dynamically.</w:t>
      </w:r>
    </w:p>
    <w:p w14:paraId="160B095F" w14:textId="77777777" w:rsidR="00D15252" w:rsidRPr="00A31FB7" w:rsidRDefault="00D15252" w:rsidP="00D03574">
      <w:pPr>
        <w:spacing w:line="360" w:lineRule="auto"/>
        <w:ind w:left="720"/>
        <w:jc w:val="both"/>
        <w:rPr>
          <w:sz w:val="24"/>
          <w:szCs w:val="24"/>
        </w:rPr>
      </w:pPr>
      <w:r w:rsidRPr="00A31FB7">
        <w:rPr>
          <w:sz w:val="24"/>
          <w:szCs w:val="24"/>
        </w:rPr>
        <w:t xml:space="preserve">The Node Highlighting Helper </w:t>
      </w:r>
      <w:r w:rsidRPr="00A31FB7">
        <w:rPr>
          <w:spacing w:val="-2"/>
          <w:sz w:val="24"/>
          <w:szCs w:val="24"/>
        </w:rPr>
        <w:t>Script:</w:t>
      </w:r>
    </w:p>
    <w:p w14:paraId="407337FC" w14:textId="77777777" w:rsidR="00D15252" w:rsidRPr="00A31FB7" w:rsidRDefault="00D15252" w:rsidP="00D03574">
      <w:pPr>
        <w:spacing w:line="360" w:lineRule="auto"/>
        <w:ind w:left="720"/>
        <w:jc w:val="both"/>
        <w:rPr>
          <w:sz w:val="24"/>
          <w:szCs w:val="24"/>
        </w:rPr>
      </w:pPr>
      <w:r w:rsidRPr="00A31FB7">
        <w:rPr>
          <w:sz w:val="24"/>
          <w:szCs w:val="24"/>
        </w:rPr>
        <w:t xml:space="preserve">Iterates over nodes in the </w:t>
      </w:r>
      <w:r w:rsidRPr="00A31FB7">
        <w:rPr>
          <w:spacing w:val="-2"/>
          <w:sz w:val="24"/>
          <w:szCs w:val="24"/>
        </w:rPr>
        <w:t>document.</w:t>
      </w:r>
    </w:p>
    <w:p w14:paraId="1F379A69" w14:textId="77777777" w:rsidR="00D15252" w:rsidRPr="00A31FB7" w:rsidRDefault="00D15252" w:rsidP="00D03574">
      <w:pPr>
        <w:spacing w:line="360" w:lineRule="auto"/>
        <w:ind w:left="720"/>
        <w:jc w:val="both"/>
        <w:rPr>
          <w:sz w:val="24"/>
          <w:szCs w:val="24"/>
        </w:rPr>
      </w:pPr>
      <w:r w:rsidRPr="00A31FB7">
        <w:rPr>
          <w:sz w:val="24"/>
          <w:szCs w:val="24"/>
        </w:rPr>
        <w:t xml:space="preserve">Highlights them visually when </w:t>
      </w:r>
      <w:r w:rsidRPr="00A31FB7">
        <w:rPr>
          <w:spacing w:val="-2"/>
          <w:sz w:val="24"/>
          <w:szCs w:val="24"/>
        </w:rPr>
        <w:t>traversed.</w:t>
      </w:r>
    </w:p>
    <w:p w14:paraId="432D455A" w14:textId="2E9E346F" w:rsidR="00D15252" w:rsidRPr="00A31FB7" w:rsidRDefault="00D15252" w:rsidP="005235A7">
      <w:pPr>
        <w:spacing w:line="360" w:lineRule="auto"/>
        <w:ind w:left="720"/>
        <w:jc w:val="both"/>
        <w:rPr>
          <w:spacing w:val="-2"/>
          <w:sz w:val="24"/>
          <w:szCs w:val="24"/>
        </w:rPr>
      </w:pPr>
      <w:r w:rsidRPr="00A31FB7">
        <w:rPr>
          <w:sz w:val="24"/>
          <w:szCs w:val="24"/>
        </w:rPr>
        <w:t xml:space="preserve">Helps in debugging, learning DOM structure, and visualizing parent-child </w:t>
      </w:r>
      <w:r w:rsidRPr="00A31FB7">
        <w:rPr>
          <w:spacing w:val="-2"/>
          <w:sz w:val="24"/>
          <w:szCs w:val="24"/>
        </w:rPr>
        <w:t>relationships.</w:t>
      </w:r>
    </w:p>
    <w:p w14:paraId="6C7CB210" w14:textId="77777777" w:rsidR="00D15252" w:rsidRPr="00E1430A" w:rsidRDefault="00D15252" w:rsidP="00A31FB7">
      <w:pPr>
        <w:spacing w:line="360" w:lineRule="auto"/>
        <w:ind w:left="720"/>
        <w:rPr>
          <w:b/>
          <w:bCs/>
          <w:sz w:val="24"/>
          <w:szCs w:val="24"/>
        </w:rPr>
      </w:pPr>
      <w:r w:rsidRPr="00E1430A">
        <w:rPr>
          <w:b/>
          <w:bCs/>
          <w:sz w:val="24"/>
          <w:szCs w:val="24"/>
        </w:rPr>
        <w:t xml:space="preserve">Key Concepts </w:t>
      </w:r>
      <w:r w:rsidRPr="00E1430A">
        <w:rPr>
          <w:b/>
          <w:bCs/>
          <w:spacing w:val="-2"/>
          <w:sz w:val="24"/>
          <w:szCs w:val="24"/>
        </w:rPr>
        <w:t>Used:</w:t>
      </w:r>
    </w:p>
    <w:p w14:paraId="06C7FD70" w14:textId="4A4B53F8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document.body </w:t>
      </w:r>
      <w:r w:rsidR="00A71F39">
        <w:rPr>
          <w:sz w:val="24"/>
          <w:szCs w:val="24"/>
        </w:rPr>
        <w:t>-</w:t>
      </w:r>
      <w:r w:rsidRPr="00A31FB7">
        <w:rPr>
          <w:spacing w:val="5"/>
          <w:sz w:val="24"/>
          <w:szCs w:val="24"/>
        </w:rPr>
        <w:t xml:space="preserve"> </w:t>
      </w:r>
      <w:r w:rsidRPr="00A31FB7">
        <w:rPr>
          <w:sz w:val="24"/>
          <w:szCs w:val="24"/>
        </w:rPr>
        <w:t xml:space="preserve">to access the main document </w:t>
      </w:r>
      <w:r w:rsidRPr="00A31FB7">
        <w:rPr>
          <w:spacing w:val="-2"/>
          <w:sz w:val="24"/>
          <w:szCs w:val="24"/>
        </w:rPr>
        <w:t>body.</w:t>
      </w:r>
    </w:p>
    <w:p w14:paraId="41525B46" w14:textId="0A22F6DD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Recursion </w:t>
      </w:r>
      <w:r w:rsidR="00A71F39">
        <w:rPr>
          <w:sz w:val="24"/>
          <w:szCs w:val="24"/>
        </w:rPr>
        <w:t xml:space="preserve">- </w:t>
      </w:r>
      <w:r w:rsidRPr="00A31FB7">
        <w:rPr>
          <w:sz w:val="24"/>
          <w:szCs w:val="24"/>
        </w:rPr>
        <w:t xml:space="preserve">to traverse nodes </w:t>
      </w:r>
      <w:r w:rsidRPr="00A31FB7">
        <w:rPr>
          <w:spacing w:val="-2"/>
          <w:sz w:val="24"/>
          <w:szCs w:val="24"/>
        </w:rPr>
        <w:t>hierarchically.</w:t>
      </w:r>
    </w:p>
    <w:p w14:paraId="2216AAA8" w14:textId="3934834F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style manipulation </w:t>
      </w:r>
      <w:r w:rsidR="00A71F39">
        <w:rPr>
          <w:sz w:val="24"/>
          <w:szCs w:val="24"/>
        </w:rPr>
        <w:t>-</w:t>
      </w:r>
      <w:r w:rsidRPr="00A31FB7">
        <w:rPr>
          <w:spacing w:val="5"/>
          <w:sz w:val="24"/>
          <w:szCs w:val="24"/>
        </w:rPr>
        <w:t xml:space="preserve"> </w:t>
      </w:r>
      <w:r w:rsidRPr="00A31FB7">
        <w:rPr>
          <w:sz w:val="24"/>
          <w:szCs w:val="24"/>
        </w:rPr>
        <w:t xml:space="preserve">to apply background color </w:t>
      </w:r>
      <w:r w:rsidRPr="00A31FB7">
        <w:rPr>
          <w:spacing w:val="-2"/>
          <w:sz w:val="24"/>
          <w:szCs w:val="24"/>
        </w:rPr>
        <w:t>highlighting.</w:t>
      </w:r>
    </w:p>
    <w:p w14:paraId="04BE201C" w14:textId="77777777" w:rsidR="005235A7" w:rsidRDefault="005235A7" w:rsidP="00A31FB7">
      <w:pPr>
        <w:spacing w:line="360" w:lineRule="auto"/>
        <w:ind w:left="720"/>
        <w:rPr>
          <w:b/>
          <w:bCs/>
          <w:sz w:val="28"/>
          <w:szCs w:val="28"/>
        </w:rPr>
      </w:pPr>
    </w:p>
    <w:p w14:paraId="5A9DBF47" w14:textId="064E4BC9" w:rsidR="00D15252" w:rsidRPr="00A71F39" w:rsidRDefault="00D15252" w:rsidP="00A31FB7">
      <w:pPr>
        <w:spacing w:line="360" w:lineRule="auto"/>
        <w:ind w:left="720"/>
        <w:rPr>
          <w:b/>
          <w:bCs/>
          <w:sz w:val="28"/>
          <w:szCs w:val="28"/>
        </w:rPr>
      </w:pPr>
      <w:r w:rsidRPr="00A71F39">
        <w:rPr>
          <w:b/>
          <w:bCs/>
          <w:sz w:val="28"/>
          <w:szCs w:val="28"/>
        </w:rPr>
        <w:t xml:space="preserve">Algorithm / </w:t>
      </w:r>
      <w:r w:rsidRPr="00A71F39">
        <w:rPr>
          <w:b/>
          <w:bCs/>
          <w:spacing w:val="-2"/>
          <w:sz w:val="28"/>
          <w:szCs w:val="28"/>
        </w:rPr>
        <w:t>Procedure</w:t>
      </w:r>
      <w:r w:rsidR="00A71F39">
        <w:rPr>
          <w:b/>
          <w:bCs/>
          <w:spacing w:val="-2"/>
          <w:sz w:val="28"/>
          <w:szCs w:val="28"/>
        </w:rPr>
        <w:t>:</w:t>
      </w:r>
    </w:p>
    <w:p w14:paraId="70BFF53C" w14:textId="77777777" w:rsidR="00D15252" w:rsidRPr="00A71F39" w:rsidRDefault="00D15252" w:rsidP="00A71F39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A71F39">
        <w:rPr>
          <w:sz w:val="24"/>
          <w:szCs w:val="24"/>
        </w:rPr>
        <w:t xml:space="preserve">Start the </w:t>
      </w:r>
      <w:r w:rsidRPr="00A71F39">
        <w:rPr>
          <w:spacing w:val="-2"/>
          <w:sz w:val="24"/>
          <w:szCs w:val="24"/>
        </w:rPr>
        <w:t>program.</w:t>
      </w:r>
    </w:p>
    <w:p w14:paraId="0F2FF4F6" w14:textId="77777777" w:rsidR="00D15252" w:rsidRPr="00A71F39" w:rsidRDefault="00D15252" w:rsidP="00A71F39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A71F39">
        <w:rPr>
          <w:sz w:val="24"/>
          <w:szCs w:val="24"/>
        </w:rPr>
        <w:t xml:space="preserve">Create a HTML document with nested elements (paragraphs, divs, </w:t>
      </w:r>
      <w:r w:rsidRPr="00A71F39">
        <w:rPr>
          <w:spacing w:val="-2"/>
          <w:sz w:val="24"/>
          <w:szCs w:val="24"/>
        </w:rPr>
        <w:t>headings).</w:t>
      </w:r>
    </w:p>
    <w:p w14:paraId="3DD54614" w14:textId="77777777" w:rsidR="00D15252" w:rsidRPr="00A71F39" w:rsidRDefault="00D15252" w:rsidP="00A71F39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A71F39">
        <w:rPr>
          <w:sz w:val="24"/>
          <w:szCs w:val="24"/>
        </w:rPr>
        <w:t xml:space="preserve">Define a CSS style for highlighted </w:t>
      </w:r>
      <w:r w:rsidRPr="00A71F39">
        <w:rPr>
          <w:spacing w:val="-2"/>
          <w:sz w:val="24"/>
          <w:szCs w:val="24"/>
        </w:rPr>
        <w:t>elements.</w:t>
      </w:r>
    </w:p>
    <w:p w14:paraId="39EE3665" w14:textId="77777777" w:rsidR="00D15252" w:rsidRPr="00A71F39" w:rsidRDefault="00D15252" w:rsidP="00A71F39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A71F39">
        <w:rPr>
          <w:sz w:val="24"/>
          <w:szCs w:val="24"/>
        </w:rPr>
        <w:t>Write a JavaScript recursive function to:</w:t>
      </w:r>
    </w:p>
    <w:p w14:paraId="02A9A553" w14:textId="77777777" w:rsidR="00D15252" w:rsidRPr="00A71F39" w:rsidRDefault="00D15252" w:rsidP="00A71F39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A71F39">
        <w:rPr>
          <w:sz w:val="24"/>
          <w:szCs w:val="24"/>
        </w:rPr>
        <w:t xml:space="preserve">Traverse each child </w:t>
      </w:r>
      <w:r w:rsidRPr="00A71F39">
        <w:rPr>
          <w:spacing w:val="-2"/>
          <w:sz w:val="24"/>
          <w:szCs w:val="24"/>
        </w:rPr>
        <w:t>node.</w:t>
      </w:r>
    </w:p>
    <w:p w14:paraId="41381275" w14:textId="77777777" w:rsidR="00D15252" w:rsidRPr="00A71F39" w:rsidRDefault="00D15252" w:rsidP="00A71F39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A71F39">
        <w:rPr>
          <w:sz w:val="24"/>
          <w:szCs w:val="24"/>
        </w:rPr>
        <w:t xml:space="preserve">Apply highlight effect to the current </w:t>
      </w:r>
      <w:r w:rsidRPr="00A71F39">
        <w:rPr>
          <w:spacing w:val="-2"/>
          <w:sz w:val="24"/>
          <w:szCs w:val="24"/>
        </w:rPr>
        <w:t>node.</w:t>
      </w:r>
    </w:p>
    <w:p w14:paraId="1F28D9EA" w14:textId="77777777" w:rsidR="00D15252" w:rsidRPr="00A71F39" w:rsidRDefault="00D15252" w:rsidP="00A71F39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A71F39">
        <w:rPr>
          <w:sz w:val="24"/>
          <w:szCs w:val="24"/>
        </w:rPr>
        <w:t xml:space="preserve">Move to the next node after a </w:t>
      </w:r>
      <w:r w:rsidRPr="00A71F39">
        <w:rPr>
          <w:spacing w:val="-2"/>
          <w:sz w:val="24"/>
          <w:szCs w:val="24"/>
        </w:rPr>
        <w:t>delay.</w:t>
      </w:r>
    </w:p>
    <w:p w14:paraId="7D3CB474" w14:textId="77777777" w:rsidR="00D15252" w:rsidRPr="00A71F39" w:rsidRDefault="00D15252" w:rsidP="00A71F39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A71F39">
        <w:rPr>
          <w:sz w:val="24"/>
          <w:szCs w:val="24"/>
        </w:rPr>
        <w:t xml:space="preserve">Trigger traversal on a button </w:t>
      </w:r>
      <w:r w:rsidRPr="00A71F39">
        <w:rPr>
          <w:spacing w:val="-2"/>
          <w:sz w:val="24"/>
          <w:szCs w:val="24"/>
        </w:rPr>
        <w:t>click.</w:t>
      </w:r>
    </w:p>
    <w:p w14:paraId="1CE3CD2A" w14:textId="77777777" w:rsidR="00D15252" w:rsidRPr="00A71F39" w:rsidRDefault="00D15252" w:rsidP="00A71F39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A71F39">
        <w:rPr>
          <w:spacing w:val="-4"/>
          <w:sz w:val="24"/>
          <w:szCs w:val="24"/>
        </w:rPr>
        <w:t>End.</w:t>
      </w:r>
    </w:p>
    <w:p w14:paraId="42F86489" w14:textId="77777777" w:rsidR="00E1430A" w:rsidRDefault="00E1430A" w:rsidP="00A31FB7">
      <w:pPr>
        <w:spacing w:line="360" w:lineRule="auto"/>
        <w:ind w:left="720"/>
        <w:rPr>
          <w:b/>
          <w:bCs/>
          <w:spacing w:val="-2"/>
          <w:sz w:val="28"/>
          <w:szCs w:val="28"/>
        </w:rPr>
      </w:pPr>
    </w:p>
    <w:p w14:paraId="51D6B7EC" w14:textId="532B6617" w:rsidR="00D15252" w:rsidRPr="00A71F39" w:rsidRDefault="00D15252" w:rsidP="00A31FB7">
      <w:pPr>
        <w:spacing w:line="360" w:lineRule="auto"/>
        <w:ind w:left="720"/>
        <w:rPr>
          <w:b/>
          <w:bCs/>
          <w:sz w:val="28"/>
          <w:szCs w:val="28"/>
        </w:rPr>
      </w:pPr>
      <w:r w:rsidRPr="00A71F39">
        <w:rPr>
          <w:b/>
          <w:bCs/>
          <w:spacing w:val="-2"/>
          <w:sz w:val="28"/>
          <w:szCs w:val="28"/>
        </w:rPr>
        <w:t>Program</w:t>
      </w:r>
      <w:r w:rsidR="00A71F39">
        <w:rPr>
          <w:b/>
          <w:bCs/>
          <w:spacing w:val="-2"/>
          <w:sz w:val="28"/>
          <w:szCs w:val="28"/>
        </w:rPr>
        <w:t>:</w:t>
      </w:r>
    </w:p>
    <w:p w14:paraId="355AB8F1" w14:textId="002AFDFC" w:rsidR="00D15252" w:rsidRPr="00A71F39" w:rsidRDefault="00D15252" w:rsidP="00A31FB7">
      <w:pPr>
        <w:spacing w:line="360" w:lineRule="auto"/>
        <w:ind w:left="720"/>
        <w:rPr>
          <w:b/>
          <w:bCs/>
          <w:sz w:val="28"/>
          <w:szCs w:val="28"/>
        </w:rPr>
      </w:pPr>
      <w:r w:rsidRPr="00A71F39">
        <w:rPr>
          <w:b/>
          <w:bCs/>
          <w:sz w:val="28"/>
          <w:szCs w:val="28"/>
        </w:rPr>
        <w:t xml:space="preserve">HTML </w:t>
      </w:r>
      <w:r w:rsidRPr="00A71F39">
        <w:rPr>
          <w:b/>
          <w:bCs/>
          <w:spacing w:val="-4"/>
          <w:sz w:val="28"/>
          <w:szCs w:val="28"/>
        </w:rPr>
        <w:t>Code</w:t>
      </w:r>
      <w:r w:rsidR="00A71F39">
        <w:rPr>
          <w:b/>
          <w:bCs/>
          <w:spacing w:val="-4"/>
          <w:sz w:val="28"/>
          <w:szCs w:val="28"/>
        </w:rPr>
        <w:t>:</w:t>
      </w:r>
    </w:p>
    <w:p w14:paraId="7475D814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&lt;!DOCTYPE </w:t>
      </w:r>
      <w:r w:rsidRPr="00A31FB7">
        <w:rPr>
          <w:spacing w:val="-2"/>
          <w:sz w:val="24"/>
          <w:szCs w:val="24"/>
        </w:rPr>
        <w:t>html&gt;</w:t>
      </w:r>
    </w:p>
    <w:p w14:paraId="67EF71FF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&lt;html </w:t>
      </w:r>
      <w:r w:rsidRPr="00A31FB7">
        <w:rPr>
          <w:spacing w:val="-2"/>
          <w:sz w:val="24"/>
          <w:szCs w:val="24"/>
        </w:rPr>
        <w:t>lang="en"&gt;</w:t>
      </w:r>
    </w:p>
    <w:p w14:paraId="67F531DB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pacing w:val="-2"/>
          <w:sz w:val="24"/>
          <w:szCs w:val="24"/>
        </w:rPr>
        <w:t>&lt;head&gt;</w:t>
      </w:r>
    </w:p>
    <w:p w14:paraId="44867FD1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&lt;meta charset="UTF-8"&gt;</w:t>
      </w:r>
    </w:p>
    <w:p w14:paraId="76E245EC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&lt;meta name="viewport" content="width=device-width, initial-</w:t>
      </w:r>
      <w:r w:rsidRPr="00A31FB7">
        <w:rPr>
          <w:spacing w:val="-2"/>
          <w:sz w:val="24"/>
          <w:szCs w:val="24"/>
        </w:rPr>
        <w:t>scale=1.0"&gt;</w:t>
      </w:r>
    </w:p>
    <w:p w14:paraId="61A15622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&lt;title&gt;Node Highlighting Helper </w:t>
      </w:r>
      <w:r w:rsidRPr="00A31FB7">
        <w:rPr>
          <w:spacing w:val="-2"/>
          <w:sz w:val="24"/>
          <w:szCs w:val="24"/>
        </w:rPr>
        <w:t>Script&lt;/title&gt;</w:t>
      </w:r>
    </w:p>
    <w:p w14:paraId="057249AC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&lt;link rel="stylesheet" </w:t>
      </w:r>
      <w:r w:rsidRPr="00A31FB7">
        <w:rPr>
          <w:spacing w:val="-2"/>
          <w:sz w:val="24"/>
          <w:szCs w:val="24"/>
        </w:rPr>
        <w:t>href="style.css"&gt;</w:t>
      </w:r>
    </w:p>
    <w:p w14:paraId="0C80ED81" w14:textId="77777777" w:rsidR="00D15252" w:rsidRPr="00A31FB7" w:rsidRDefault="00D15252" w:rsidP="00A31FB7">
      <w:pPr>
        <w:spacing w:line="360" w:lineRule="auto"/>
        <w:ind w:left="720"/>
        <w:rPr>
          <w:spacing w:val="-2"/>
          <w:sz w:val="24"/>
          <w:szCs w:val="24"/>
        </w:rPr>
      </w:pPr>
      <w:r w:rsidRPr="00A31FB7">
        <w:rPr>
          <w:spacing w:val="-2"/>
          <w:sz w:val="24"/>
          <w:szCs w:val="24"/>
        </w:rPr>
        <w:t>&lt;/head&gt;</w:t>
      </w:r>
    </w:p>
    <w:p w14:paraId="5B6E62F1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pacing w:val="-2"/>
          <w:sz w:val="24"/>
          <w:szCs w:val="24"/>
        </w:rPr>
        <w:t>&lt;body&gt;</w:t>
      </w:r>
    </w:p>
    <w:p w14:paraId="34D6AA31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&lt;h1&gt;Welcome to Node </w:t>
      </w:r>
      <w:r w:rsidRPr="00A31FB7">
        <w:rPr>
          <w:spacing w:val="-2"/>
          <w:sz w:val="24"/>
          <w:szCs w:val="24"/>
        </w:rPr>
        <w:t>Highlighting&lt;/h1&gt;</w:t>
      </w:r>
    </w:p>
    <w:p w14:paraId="2A4BF032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&lt;p&gt;This is a simple example to demonstrate DOM node traversal and </w:t>
      </w:r>
      <w:r w:rsidRPr="00A31FB7">
        <w:rPr>
          <w:spacing w:val="-2"/>
          <w:sz w:val="24"/>
          <w:szCs w:val="24"/>
        </w:rPr>
        <w:t>highlighting.&lt;/p&gt;</w:t>
      </w:r>
    </w:p>
    <w:p w14:paraId="3E4A7233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</w:p>
    <w:p w14:paraId="490BE5AB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pacing w:val="-2"/>
          <w:sz w:val="24"/>
          <w:szCs w:val="24"/>
        </w:rPr>
        <w:t>&lt;div&gt;</w:t>
      </w:r>
    </w:p>
    <w:p w14:paraId="6876B479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&lt;h2&gt;Section </w:t>
      </w:r>
      <w:r w:rsidRPr="00A31FB7">
        <w:rPr>
          <w:spacing w:val="-2"/>
          <w:sz w:val="24"/>
          <w:szCs w:val="24"/>
        </w:rPr>
        <w:t>1&lt;/h2&gt;</w:t>
      </w:r>
    </w:p>
    <w:p w14:paraId="2CF6809E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&lt;p&gt;First paragraph inside Section </w:t>
      </w:r>
      <w:r w:rsidRPr="00A31FB7">
        <w:rPr>
          <w:spacing w:val="-2"/>
          <w:sz w:val="24"/>
          <w:szCs w:val="24"/>
        </w:rPr>
        <w:t>1&lt;/p&gt;</w:t>
      </w:r>
    </w:p>
    <w:p w14:paraId="07B0EE24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pacing w:val="-2"/>
          <w:sz w:val="24"/>
          <w:szCs w:val="24"/>
        </w:rPr>
        <w:t>&lt;/div&gt;</w:t>
      </w:r>
    </w:p>
    <w:p w14:paraId="4065666C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</w:p>
    <w:p w14:paraId="010E5008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pacing w:val="-2"/>
          <w:sz w:val="24"/>
          <w:szCs w:val="24"/>
        </w:rPr>
        <w:t>&lt;div&gt;</w:t>
      </w:r>
    </w:p>
    <w:p w14:paraId="1D20E53A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&lt;h2&gt;Section </w:t>
      </w:r>
      <w:r w:rsidRPr="00A31FB7">
        <w:rPr>
          <w:spacing w:val="-2"/>
          <w:sz w:val="24"/>
          <w:szCs w:val="24"/>
        </w:rPr>
        <w:t>2&lt;/h2&gt;</w:t>
      </w:r>
    </w:p>
    <w:p w14:paraId="12069CE5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&lt;p&gt;First paragraph inside Section </w:t>
      </w:r>
      <w:r w:rsidRPr="00A31FB7">
        <w:rPr>
          <w:spacing w:val="-2"/>
          <w:sz w:val="24"/>
          <w:szCs w:val="24"/>
        </w:rPr>
        <w:t>2&lt;/p&gt;</w:t>
      </w:r>
    </w:p>
    <w:p w14:paraId="22BDAC5C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&lt;p&gt;Second paragraph inside Section </w:t>
      </w:r>
      <w:r w:rsidRPr="00A31FB7">
        <w:rPr>
          <w:spacing w:val="-2"/>
          <w:sz w:val="24"/>
          <w:szCs w:val="24"/>
        </w:rPr>
        <w:t>2&lt;/p&gt;</w:t>
      </w:r>
    </w:p>
    <w:p w14:paraId="618A193A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pacing w:val="-2"/>
          <w:sz w:val="24"/>
          <w:szCs w:val="24"/>
        </w:rPr>
        <w:t>&lt;/div&gt;</w:t>
      </w:r>
    </w:p>
    <w:p w14:paraId="09F6B96D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</w:p>
    <w:p w14:paraId="5934433E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&lt;button id="startBtn"&gt;Start </w:t>
      </w:r>
      <w:r w:rsidRPr="00A31FB7">
        <w:rPr>
          <w:spacing w:val="-2"/>
          <w:sz w:val="24"/>
          <w:szCs w:val="24"/>
        </w:rPr>
        <w:t>Traversal&lt;/button&gt;</w:t>
      </w:r>
    </w:p>
    <w:p w14:paraId="450487A7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</w:p>
    <w:p w14:paraId="59D4DB3F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&lt;script </w:t>
      </w:r>
      <w:r w:rsidRPr="00A31FB7">
        <w:rPr>
          <w:spacing w:val="-2"/>
          <w:sz w:val="24"/>
          <w:szCs w:val="24"/>
        </w:rPr>
        <w:t>src="script.js"&gt;&lt;/script&gt;</w:t>
      </w:r>
    </w:p>
    <w:p w14:paraId="55EBE7F6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pacing w:val="-2"/>
          <w:sz w:val="24"/>
          <w:szCs w:val="24"/>
        </w:rPr>
        <w:t>&lt;/body&gt;</w:t>
      </w:r>
    </w:p>
    <w:p w14:paraId="655BF597" w14:textId="543F762C" w:rsidR="00D15252" w:rsidRPr="00A31FB7" w:rsidRDefault="00D15252" w:rsidP="00A31FB7">
      <w:pPr>
        <w:spacing w:line="360" w:lineRule="auto"/>
        <w:ind w:left="720"/>
        <w:rPr>
          <w:spacing w:val="-2"/>
          <w:sz w:val="24"/>
          <w:szCs w:val="24"/>
        </w:rPr>
      </w:pPr>
      <w:r w:rsidRPr="00A31FB7">
        <w:rPr>
          <w:spacing w:val="-2"/>
          <w:sz w:val="24"/>
          <w:szCs w:val="24"/>
        </w:rPr>
        <w:t>&lt;/html&gt;</w:t>
      </w:r>
    </w:p>
    <w:p w14:paraId="259C019E" w14:textId="79A3C41C" w:rsidR="00D15252" w:rsidRPr="00A71F39" w:rsidRDefault="00D15252" w:rsidP="00A31FB7">
      <w:pPr>
        <w:spacing w:line="360" w:lineRule="auto"/>
        <w:ind w:left="720"/>
        <w:rPr>
          <w:b/>
          <w:bCs/>
          <w:sz w:val="28"/>
          <w:szCs w:val="28"/>
        </w:rPr>
      </w:pPr>
      <w:r w:rsidRPr="00A71F39">
        <w:rPr>
          <w:b/>
          <w:bCs/>
          <w:sz w:val="28"/>
          <w:szCs w:val="28"/>
        </w:rPr>
        <w:t xml:space="preserve">CSS </w:t>
      </w:r>
      <w:r w:rsidRPr="00A71F39">
        <w:rPr>
          <w:b/>
          <w:bCs/>
          <w:spacing w:val="-4"/>
          <w:sz w:val="28"/>
          <w:szCs w:val="28"/>
        </w:rPr>
        <w:t>Code</w:t>
      </w:r>
      <w:r w:rsidR="00A71F39">
        <w:rPr>
          <w:b/>
          <w:bCs/>
          <w:spacing w:val="-4"/>
          <w:sz w:val="28"/>
          <w:szCs w:val="28"/>
        </w:rPr>
        <w:t>:</w:t>
      </w:r>
    </w:p>
    <w:p w14:paraId="6CF6C032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body </w:t>
      </w:r>
      <w:r w:rsidRPr="00A31FB7">
        <w:rPr>
          <w:spacing w:val="-10"/>
          <w:sz w:val="24"/>
          <w:szCs w:val="24"/>
        </w:rPr>
        <w:t>{</w:t>
      </w:r>
    </w:p>
    <w:p w14:paraId="51382809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font-family:</w:t>
      </w:r>
      <w:r w:rsidRPr="00A31FB7">
        <w:rPr>
          <w:spacing w:val="-17"/>
          <w:sz w:val="24"/>
          <w:szCs w:val="24"/>
        </w:rPr>
        <w:t xml:space="preserve"> </w:t>
      </w:r>
      <w:r w:rsidRPr="00A31FB7">
        <w:rPr>
          <w:sz w:val="24"/>
          <w:szCs w:val="24"/>
        </w:rPr>
        <w:t>Arial,</w:t>
      </w:r>
      <w:r w:rsidRPr="00A31FB7">
        <w:rPr>
          <w:spacing w:val="-17"/>
          <w:sz w:val="24"/>
          <w:szCs w:val="24"/>
        </w:rPr>
        <w:t xml:space="preserve"> </w:t>
      </w:r>
      <w:r w:rsidRPr="00A31FB7">
        <w:rPr>
          <w:sz w:val="24"/>
          <w:szCs w:val="24"/>
        </w:rPr>
        <w:t>sans-serif; margin: 20px;</w:t>
      </w:r>
    </w:p>
    <w:p w14:paraId="7264D46E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pacing w:val="-10"/>
          <w:sz w:val="24"/>
          <w:szCs w:val="24"/>
        </w:rPr>
        <w:t>}</w:t>
      </w:r>
    </w:p>
    <w:p w14:paraId="21368722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</w:p>
    <w:p w14:paraId="43EAF0E7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h1 </w:t>
      </w:r>
      <w:r w:rsidRPr="00A31FB7">
        <w:rPr>
          <w:spacing w:val="-10"/>
          <w:sz w:val="24"/>
          <w:szCs w:val="24"/>
        </w:rPr>
        <w:t>{</w:t>
      </w:r>
    </w:p>
    <w:p w14:paraId="2728A7AF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color: </w:t>
      </w:r>
      <w:r w:rsidRPr="00A31FB7">
        <w:rPr>
          <w:spacing w:val="-2"/>
          <w:sz w:val="24"/>
          <w:szCs w:val="24"/>
        </w:rPr>
        <w:t>#333;</w:t>
      </w:r>
    </w:p>
    <w:p w14:paraId="1E12144E" w14:textId="5DE799B1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pacing w:val="-10"/>
          <w:sz w:val="24"/>
          <w:szCs w:val="24"/>
        </w:rPr>
        <w:t>}</w:t>
      </w:r>
    </w:p>
    <w:p w14:paraId="36A1C230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button </w:t>
      </w:r>
      <w:r w:rsidRPr="00A31FB7">
        <w:rPr>
          <w:spacing w:val="-10"/>
          <w:sz w:val="24"/>
          <w:szCs w:val="24"/>
        </w:rPr>
        <w:t>{</w:t>
      </w:r>
    </w:p>
    <w:p w14:paraId="76A37AB5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margin-top: 20px; padding: 10px 15px; font-size: 16px; background:</w:t>
      </w:r>
      <w:r w:rsidRPr="00A31FB7">
        <w:rPr>
          <w:spacing w:val="-29"/>
          <w:sz w:val="24"/>
          <w:szCs w:val="24"/>
        </w:rPr>
        <w:t xml:space="preserve"> </w:t>
      </w:r>
      <w:r w:rsidRPr="00A31FB7">
        <w:rPr>
          <w:sz w:val="24"/>
          <w:szCs w:val="24"/>
        </w:rPr>
        <w:t>#4CAF50; color: white; border: none;</w:t>
      </w:r>
    </w:p>
    <w:p w14:paraId="78A778B2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border-radius:</w:t>
      </w:r>
      <w:r w:rsidRPr="00A31FB7">
        <w:rPr>
          <w:spacing w:val="-29"/>
          <w:sz w:val="24"/>
          <w:szCs w:val="24"/>
        </w:rPr>
        <w:t xml:space="preserve"> </w:t>
      </w:r>
      <w:r w:rsidRPr="00A31FB7">
        <w:rPr>
          <w:sz w:val="24"/>
          <w:szCs w:val="24"/>
        </w:rPr>
        <w:t>8px; cursor: pointer;</w:t>
      </w:r>
    </w:p>
    <w:p w14:paraId="4BCE4A1C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pacing w:val="-10"/>
          <w:sz w:val="24"/>
          <w:szCs w:val="24"/>
        </w:rPr>
        <w:t>}</w:t>
      </w:r>
    </w:p>
    <w:p w14:paraId="43FE0158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</w:p>
    <w:p w14:paraId="02865966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button:hover { background:</w:t>
      </w:r>
      <w:r w:rsidRPr="00A31FB7">
        <w:rPr>
          <w:spacing w:val="-29"/>
          <w:sz w:val="24"/>
          <w:szCs w:val="24"/>
        </w:rPr>
        <w:t xml:space="preserve"> </w:t>
      </w:r>
      <w:r w:rsidRPr="00A31FB7">
        <w:rPr>
          <w:sz w:val="24"/>
          <w:szCs w:val="24"/>
        </w:rPr>
        <w:t>#45a049;</w:t>
      </w:r>
    </w:p>
    <w:p w14:paraId="77205C04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pacing w:val="-10"/>
          <w:sz w:val="24"/>
          <w:szCs w:val="24"/>
        </w:rPr>
        <w:t>}</w:t>
      </w:r>
    </w:p>
    <w:p w14:paraId="72C2796B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.highlight </w:t>
      </w:r>
      <w:r w:rsidRPr="00A31FB7">
        <w:rPr>
          <w:spacing w:val="-10"/>
          <w:sz w:val="24"/>
          <w:szCs w:val="24"/>
        </w:rPr>
        <w:t>{</w:t>
      </w:r>
    </w:p>
    <w:p w14:paraId="29B8F66F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background-color:</w:t>
      </w:r>
      <w:r w:rsidRPr="00A31FB7">
        <w:rPr>
          <w:spacing w:val="-29"/>
          <w:sz w:val="24"/>
          <w:szCs w:val="24"/>
        </w:rPr>
        <w:t xml:space="preserve"> </w:t>
      </w:r>
      <w:r w:rsidRPr="00A31FB7">
        <w:rPr>
          <w:sz w:val="24"/>
          <w:szCs w:val="24"/>
        </w:rPr>
        <w:t xml:space="preserve">yellow; border: 1px solid </w:t>
      </w:r>
      <w:r w:rsidRPr="00A31FB7">
        <w:rPr>
          <w:spacing w:val="-2"/>
          <w:sz w:val="24"/>
          <w:szCs w:val="24"/>
        </w:rPr>
        <w:t>orange;</w:t>
      </w:r>
    </w:p>
    <w:p w14:paraId="04A4AF01" w14:textId="21A55260" w:rsidR="00D15252" w:rsidRPr="00A31FB7" w:rsidRDefault="00D15252" w:rsidP="00D97502">
      <w:pPr>
        <w:spacing w:line="360" w:lineRule="auto"/>
        <w:ind w:left="720"/>
        <w:rPr>
          <w:sz w:val="24"/>
          <w:szCs w:val="24"/>
        </w:rPr>
      </w:pPr>
      <w:r w:rsidRPr="00A31FB7">
        <w:rPr>
          <w:spacing w:val="-10"/>
          <w:sz w:val="24"/>
          <w:szCs w:val="24"/>
        </w:rPr>
        <w:t>}</w:t>
      </w:r>
    </w:p>
    <w:p w14:paraId="5E524ACF" w14:textId="1AA75541" w:rsidR="00D15252" w:rsidRPr="00A71F39" w:rsidRDefault="00D15252" w:rsidP="00A31FB7">
      <w:pPr>
        <w:spacing w:line="360" w:lineRule="auto"/>
        <w:ind w:left="720"/>
        <w:rPr>
          <w:b/>
          <w:bCs/>
          <w:sz w:val="28"/>
          <w:szCs w:val="28"/>
        </w:rPr>
      </w:pPr>
      <w:r w:rsidRPr="00A71F39">
        <w:rPr>
          <w:b/>
          <w:bCs/>
          <w:sz w:val="28"/>
          <w:szCs w:val="28"/>
        </w:rPr>
        <w:t xml:space="preserve">JavaScript </w:t>
      </w:r>
      <w:r w:rsidRPr="00A71F39">
        <w:rPr>
          <w:b/>
          <w:bCs/>
          <w:spacing w:val="-4"/>
          <w:sz w:val="28"/>
          <w:szCs w:val="28"/>
        </w:rPr>
        <w:t>Code</w:t>
      </w:r>
      <w:r w:rsidR="00A71F39">
        <w:rPr>
          <w:b/>
          <w:bCs/>
          <w:spacing w:val="-4"/>
          <w:sz w:val="28"/>
          <w:szCs w:val="28"/>
        </w:rPr>
        <w:t>:</w:t>
      </w:r>
    </w:p>
    <w:p w14:paraId="160CC696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// Recursive function to traverse nodes function</w:t>
      </w:r>
      <w:r w:rsidRPr="00A31FB7">
        <w:rPr>
          <w:spacing w:val="-11"/>
          <w:sz w:val="24"/>
          <w:szCs w:val="24"/>
        </w:rPr>
        <w:t xml:space="preserve"> </w:t>
      </w:r>
      <w:r w:rsidRPr="00A31FB7">
        <w:rPr>
          <w:sz w:val="24"/>
          <w:szCs w:val="24"/>
        </w:rPr>
        <w:t>traverseNodes(node,</w:t>
      </w:r>
      <w:r w:rsidRPr="00A31FB7">
        <w:rPr>
          <w:spacing w:val="-11"/>
          <w:sz w:val="24"/>
          <w:szCs w:val="24"/>
        </w:rPr>
        <w:t xml:space="preserve"> </w:t>
      </w:r>
      <w:r w:rsidRPr="00A31FB7">
        <w:rPr>
          <w:sz w:val="24"/>
          <w:szCs w:val="24"/>
        </w:rPr>
        <w:t>callback)</w:t>
      </w:r>
      <w:r w:rsidRPr="00A31FB7">
        <w:rPr>
          <w:spacing w:val="-11"/>
          <w:sz w:val="24"/>
          <w:szCs w:val="24"/>
        </w:rPr>
        <w:t xml:space="preserve"> </w:t>
      </w:r>
      <w:r w:rsidRPr="00A31FB7">
        <w:rPr>
          <w:sz w:val="24"/>
          <w:szCs w:val="24"/>
        </w:rPr>
        <w:t>{</w:t>
      </w:r>
    </w:p>
    <w:p w14:paraId="032B24BD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if</w:t>
      </w:r>
      <w:r w:rsidRPr="00A31FB7">
        <w:rPr>
          <w:spacing w:val="-4"/>
          <w:sz w:val="24"/>
          <w:szCs w:val="24"/>
        </w:rPr>
        <w:t xml:space="preserve"> </w:t>
      </w:r>
      <w:r w:rsidRPr="00A31FB7">
        <w:rPr>
          <w:sz w:val="24"/>
          <w:szCs w:val="24"/>
        </w:rPr>
        <w:t>(node.nodeType ===</w:t>
      </w:r>
      <w:r w:rsidRPr="00A31FB7">
        <w:rPr>
          <w:spacing w:val="-4"/>
          <w:sz w:val="24"/>
          <w:szCs w:val="24"/>
        </w:rPr>
        <w:t xml:space="preserve"> </w:t>
      </w:r>
      <w:r w:rsidRPr="00A31FB7">
        <w:rPr>
          <w:sz w:val="24"/>
          <w:szCs w:val="24"/>
        </w:rPr>
        <w:t>1) {</w:t>
      </w:r>
      <w:r w:rsidRPr="00A31FB7">
        <w:rPr>
          <w:spacing w:val="-4"/>
          <w:sz w:val="24"/>
          <w:szCs w:val="24"/>
        </w:rPr>
        <w:t xml:space="preserve"> </w:t>
      </w:r>
      <w:r w:rsidRPr="00A31FB7">
        <w:rPr>
          <w:sz w:val="24"/>
          <w:szCs w:val="24"/>
        </w:rPr>
        <w:t>// Only</w:t>
      </w:r>
      <w:r w:rsidRPr="00A31FB7">
        <w:rPr>
          <w:spacing w:val="-4"/>
          <w:sz w:val="24"/>
          <w:szCs w:val="24"/>
        </w:rPr>
        <w:t xml:space="preserve"> </w:t>
      </w:r>
      <w:r w:rsidRPr="00A31FB7">
        <w:rPr>
          <w:sz w:val="24"/>
          <w:szCs w:val="24"/>
        </w:rPr>
        <w:t xml:space="preserve">element nodes </w:t>
      </w:r>
      <w:r w:rsidRPr="00A31FB7">
        <w:rPr>
          <w:spacing w:val="-2"/>
          <w:sz w:val="24"/>
          <w:szCs w:val="24"/>
        </w:rPr>
        <w:t>callback(node);</w:t>
      </w:r>
    </w:p>
    <w:p w14:paraId="292D1BA3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let children = </w:t>
      </w:r>
      <w:r w:rsidRPr="00A31FB7">
        <w:rPr>
          <w:spacing w:val="-2"/>
          <w:sz w:val="24"/>
          <w:szCs w:val="24"/>
        </w:rPr>
        <w:t>node.childNodes;</w:t>
      </w:r>
    </w:p>
    <w:p w14:paraId="4289FFCD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for</w:t>
      </w:r>
      <w:r w:rsidRPr="00A31FB7">
        <w:rPr>
          <w:spacing w:val="-4"/>
          <w:sz w:val="24"/>
          <w:szCs w:val="24"/>
        </w:rPr>
        <w:t xml:space="preserve"> </w:t>
      </w:r>
      <w:r w:rsidRPr="00A31FB7">
        <w:rPr>
          <w:sz w:val="24"/>
          <w:szCs w:val="24"/>
        </w:rPr>
        <w:t>(let</w:t>
      </w:r>
      <w:r w:rsidRPr="00A31FB7">
        <w:rPr>
          <w:spacing w:val="-4"/>
          <w:sz w:val="24"/>
          <w:szCs w:val="24"/>
        </w:rPr>
        <w:t xml:space="preserve"> </w:t>
      </w:r>
      <w:r w:rsidRPr="00A31FB7">
        <w:rPr>
          <w:sz w:val="24"/>
          <w:szCs w:val="24"/>
        </w:rPr>
        <w:t>i</w:t>
      </w:r>
      <w:r w:rsidRPr="00A31FB7">
        <w:rPr>
          <w:spacing w:val="-4"/>
          <w:sz w:val="24"/>
          <w:szCs w:val="24"/>
        </w:rPr>
        <w:t xml:space="preserve"> </w:t>
      </w:r>
      <w:r w:rsidRPr="00A31FB7">
        <w:rPr>
          <w:sz w:val="24"/>
          <w:szCs w:val="24"/>
        </w:rPr>
        <w:t>=</w:t>
      </w:r>
      <w:r w:rsidRPr="00A31FB7">
        <w:rPr>
          <w:spacing w:val="-4"/>
          <w:sz w:val="24"/>
          <w:szCs w:val="24"/>
        </w:rPr>
        <w:t xml:space="preserve"> </w:t>
      </w:r>
      <w:r w:rsidRPr="00A31FB7">
        <w:rPr>
          <w:sz w:val="24"/>
          <w:szCs w:val="24"/>
        </w:rPr>
        <w:t>0;</w:t>
      </w:r>
      <w:r w:rsidRPr="00A31FB7">
        <w:rPr>
          <w:spacing w:val="-4"/>
          <w:sz w:val="24"/>
          <w:szCs w:val="24"/>
        </w:rPr>
        <w:t xml:space="preserve"> </w:t>
      </w:r>
      <w:r w:rsidRPr="00A31FB7">
        <w:rPr>
          <w:sz w:val="24"/>
          <w:szCs w:val="24"/>
        </w:rPr>
        <w:t>i</w:t>
      </w:r>
      <w:r w:rsidRPr="00A31FB7">
        <w:rPr>
          <w:spacing w:val="-4"/>
          <w:sz w:val="24"/>
          <w:szCs w:val="24"/>
        </w:rPr>
        <w:t xml:space="preserve"> </w:t>
      </w:r>
      <w:r w:rsidRPr="00A31FB7">
        <w:rPr>
          <w:sz w:val="24"/>
          <w:szCs w:val="24"/>
        </w:rPr>
        <w:t>&lt;</w:t>
      </w:r>
      <w:r w:rsidRPr="00A31FB7">
        <w:rPr>
          <w:spacing w:val="-4"/>
          <w:sz w:val="24"/>
          <w:szCs w:val="24"/>
        </w:rPr>
        <w:t xml:space="preserve"> </w:t>
      </w:r>
      <w:r w:rsidRPr="00A31FB7">
        <w:rPr>
          <w:sz w:val="24"/>
          <w:szCs w:val="24"/>
        </w:rPr>
        <w:t>children.length;</w:t>
      </w:r>
      <w:r w:rsidRPr="00A31FB7">
        <w:rPr>
          <w:spacing w:val="-4"/>
          <w:sz w:val="24"/>
          <w:szCs w:val="24"/>
        </w:rPr>
        <w:t xml:space="preserve"> </w:t>
      </w:r>
      <w:r w:rsidRPr="00A31FB7">
        <w:rPr>
          <w:sz w:val="24"/>
          <w:szCs w:val="24"/>
        </w:rPr>
        <w:t>i++)</w:t>
      </w:r>
      <w:r w:rsidRPr="00A31FB7">
        <w:rPr>
          <w:spacing w:val="-4"/>
          <w:sz w:val="24"/>
          <w:szCs w:val="24"/>
        </w:rPr>
        <w:t xml:space="preserve"> </w:t>
      </w:r>
      <w:r w:rsidRPr="00A31FB7">
        <w:rPr>
          <w:sz w:val="24"/>
          <w:szCs w:val="24"/>
        </w:rPr>
        <w:t>{ traverseNodes(children[i], callback);</w:t>
      </w:r>
    </w:p>
    <w:p w14:paraId="5E719E22" w14:textId="5488167D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pacing w:val="-10"/>
          <w:sz w:val="24"/>
          <w:szCs w:val="24"/>
        </w:rPr>
        <w:t>}</w:t>
      </w:r>
    </w:p>
    <w:p w14:paraId="337489A1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pacing w:val="-10"/>
          <w:sz w:val="24"/>
          <w:szCs w:val="24"/>
        </w:rPr>
        <w:t>}</w:t>
      </w:r>
    </w:p>
    <w:p w14:paraId="18D0AC73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pacing w:val="-10"/>
          <w:sz w:val="24"/>
          <w:szCs w:val="24"/>
        </w:rPr>
        <w:t>}</w:t>
      </w:r>
    </w:p>
    <w:p w14:paraId="18746BC8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</w:p>
    <w:p w14:paraId="45578D61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// Highlighting function function</w:t>
      </w:r>
      <w:r w:rsidRPr="00A31FB7">
        <w:rPr>
          <w:spacing w:val="-17"/>
          <w:sz w:val="24"/>
          <w:szCs w:val="24"/>
        </w:rPr>
        <w:t xml:space="preserve"> </w:t>
      </w:r>
      <w:r w:rsidRPr="00A31FB7">
        <w:rPr>
          <w:sz w:val="24"/>
          <w:szCs w:val="24"/>
        </w:rPr>
        <w:t>highlightNode(node)</w:t>
      </w:r>
      <w:r w:rsidRPr="00A31FB7">
        <w:rPr>
          <w:spacing w:val="-17"/>
          <w:sz w:val="24"/>
          <w:szCs w:val="24"/>
        </w:rPr>
        <w:t xml:space="preserve"> </w:t>
      </w:r>
      <w:r w:rsidRPr="00A31FB7">
        <w:rPr>
          <w:sz w:val="24"/>
          <w:szCs w:val="24"/>
        </w:rPr>
        <w:t>{</w:t>
      </w:r>
    </w:p>
    <w:p w14:paraId="4AD7A525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pacing w:val="-2"/>
          <w:sz w:val="24"/>
          <w:szCs w:val="24"/>
        </w:rPr>
        <w:t xml:space="preserve">node.classList.add("highlight"); </w:t>
      </w:r>
      <w:r w:rsidRPr="00A31FB7">
        <w:rPr>
          <w:sz w:val="24"/>
          <w:szCs w:val="24"/>
        </w:rPr>
        <w:t>setTimeout(() =&gt; {</w:t>
      </w:r>
    </w:p>
    <w:p w14:paraId="4DE74D4A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pacing w:val="-2"/>
          <w:sz w:val="24"/>
          <w:szCs w:val="24"/>
        </w:rPr>
        <w:t>node.classList.remove("highlight");</w:t>
      </w:r>
    </w:p>
    <w:p w14:paraId="3D8CE959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}, 800); // Highlight effect for </w:t>
      </w:r>
      <w:r w:rsidRPr="00A31FB7">
        <w:rPr>
          <w:spacing w:val="-2"/>
          <w:sz w:val="24"/>
          <w:szCs w:val="24"/>
        </w:rPr>
        <w:t>800ms</w:t>
      </w:r>
    </w:p>
    <w:p w14:paraId="61E0D086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pacing w:val="-10"/>
          <w:sz w:val="24"/>
          <w:szCs w:val="24"/>
        </w:rPr>
        <w:t>}</w:t>
      </w:r>
    </w:p>
    <w:p w14:paraId="08AC92AE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</w:p>
    <w:p w14:paraId="5F83C333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// Button click event document.getElementById("startBtn").addEventListener("click",</w:t>
      </w:r>
      <w:r w:rsidRPr="00A31FB7">
        <w:rPr>
          <w:spacing w:val="-12"/>
          <w:sz w:val="24"/>
          <w:szCs w:val="24"/>
        </w:rPr>
        <w:t xml:space="preserve"> </w:t>
      </w:r>
      <w:r w:rsidRPr="00A31FB7">
        <w:rPr>
          <w:sz w:val="24"/>
          <w:szCs w:val="24"/>
        </w:rPr>
        <w:t>function</w:t>
      </w:r>
      <w:r w:rsidRPr="00A31FB7">
        <w:rPr>
          <w:spacing w:val="-12"/>
          <w:sz w:val="24"/>
          <w:szCs w:val="24"/>
        </w:rPr>
        <w:t xml:space="preserve"> </w:t>
      </w:r>
      <w:r w:rsidRPr="00A31FB7">
        <w:rPr>
          <w:sz w:val="24"/>
          <w:szCs w:val="24"/>
        </w:rPr>
        <w:t>()</w:t>
      </w:r>
      <w:r w:rsidRPr="00A31FB7">
        <w:rPr>
          <w:spacing w:val="-12"/>
          <w:sz w:val="24"/>
          <w:szCs w:val="24"/>
        </w:rPr>
        <w:t xml:space="preserve"> </w:t>
      </w:r>
      <w:r w:rsidRPr="00A31FB7">
        <w:rPr>
          <w:sz w:val="24"/>
          <w:szCs w:val="24"/>
        </w:rPr>
        <w:t>{</w:t>
      </w:r>
    </w:p>
    <w:p w14:paraId="3F32E2BE" w14:textId="2904149C" w:rsidR="00D15252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let allNodes = [];</w:t>
      </w:r>
    </w:p>
    <w:p w14:paraId="1C975F1E" w14:textId="77777777" w:rsidR="00BF5A18" w:rsidRPr="00A31FB7" w:rsidRDefault="00BF5A18" w:rsidP="00A31FB7">
      <w:pPr>
        <w:spacing w:line="360" w:lineRule="auto"/>
        <w:ind w:left="720"/>
        <w:rPr>
          <w:sz w:val="24"/>
          <w:szCs w:val="24"/>
        </w:rPr>
      </w:pPr>
    </w:p>
    <w:p w14:paraId="1E316A8B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// Collect </w:t>
      </w:r>
      <w:r w:rsidRPr="00A31FB7">
        <w:rPr>
          <w:spacing w:val="-2"/>
          <w:sz w:val="24"/>
          <w:szCs w:val="24"/>
        </w:rPr>
        <w:t>nodes</w:t>
      </w:r>
    </w:p>
    <w:p w14:paraId="68D10FF7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traverseNodes(document.body,</w:t>
      </w:r>
      <w:r w:rsidRPr="00A31FB7">
        <w:rPr>
          <w:spacing w:val="-11"/>
          <w:sz w:val="24"/>
          <w:szCs w:val="24"/>
        </w:rPr>
        <w:t xml:space="preserve"> </w:t>
      </w:r>
      <w:r w:rsidRPr="00A31FB7">
        <w:rPr>
          <w:sz w:val="24"/>
          <w:szCs w:val="24"/>
        </w:rPr>
        <w:t>function</w:t>
      </w:r>
      <w:r w:rsidRPr="00A31FB7">
        <w:rPr>
          <w:spacing w:val="-11"/>
          <w:sz w:val="24"/>
          <w:szCs w:val="24"/>
        </w:rPr>
        <w:t xml:space="preserve"> </w:t>
      </w:r>
      <w:r w:rsidRPr="00A31FB7">
        <w:rPr>
          <w:sz w:val="24"/>
          <w:szCs w:val="24"/>
        </w:rPr>
        <w:t>(node)</w:t>
      </w:r>
      <w:r w:rsidRPr="00A31FB7">
        <w:rPr>
          <w:spacing w:val="-11"/>
          <w:sz w:val="24"/>
          <w:szCs w:val="24"/>
        </w:rPr>
        <w:t xml:space="preserve"> </w:t>
      </w:r>
      <w:r w:rsidRPr="00A31FB7">
        <w:rPr>
          <w:sz w:val="24"/>
          <w:szCs w:val="24"/>
        </w:rPr>
        <w:t xml:space="preserve">{ </w:t>
      </w:r>
      <w:r w:rsidRPr="00A31FB7">
        <w:rPr>
          <w:spacing w:val="-2"/>
          <w:sz w:val="24"/>
          <w:szCs w:val="24"/>
        </w:rPr>
        <w:t>allNodes.push(node);</w:t>
      </w:r>
    </w:p>
    <w:p w14:paraId="375E5CC9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});</w:t>
      </w:r>
    </w:p>
    <w:p w14:paraId="48FB8F74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</w:p>
    <w:p w14:paraId="77493483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//</w:t>
      </w:r>
      <w:r w:rsidRPr="00A31FB7">
        <w:rPr>
          <w:spacing w:val="-9"/>
          <w:sz w:val="24"/>
          <w:szCs w:val="24"/>
        </w:rPr>
        <w:t xml:space="preserve"> </w:t>
      </w:r>
      <w:r w:rsidRPr="00A31FB7">
        <w:rPr>
          <w:sz w:val="24"/>
          <w:szCs w:val="24"/>
        </w:rPr>
        <w:t>Sequential</w:t>
      </w:r>
      <w:r w:rsidRPr="00A31FB7">
        <w:rPr>
          <w:spacing w:val="-9"/>
          <w:sz w:val="24"/>
          <w:szCs w:val="24"/>
        </w:rPr>
        <w:t xml:space="preserve"> </w:t>
      </w:r>
      <w:r w:rsidRPr="00A31FB7">
        <w:rPr>
          <w:sz w:val="24"/>
          <w:szCs w:val="24"/>
        </w:rPr>
        <w:t>highlighting</w:t>
      </w:r>
      <w:r w:rsidRPr="00A31FB7">
        <w:rPr>
          <w:spacing w:val="-9"/>
          <w:sz w:val="24"/>
          <w:szCs w:val="24"/>
        </w:rPr>
        <w:t xml:space="preserve"> </w:t>
      </w:r>
      <w:r w:rsidRPr="00A31FB7">
        <w:rPr>
          <w:sz w:val="24"/>
          <w:szCs w:val="24"/>
        </w:rPr>
        <w:t>with</w:t>
      </w:r>
      <w:r w:rsidRPr="00A31FB7">
        <w:rPr>
          <w:spacing w:val="-9"/>
          <w:sz w:val="24"/>
          <w:szCs w:val="24"/>
        </w:rPr>
        <w:t xml:space="preserve"> </w:t>
      </w:r>
      <w:r w:rsidRPr="00A31FB7">
        <w:rPr>
          <w:sz w:val="24"/>
          <w:szCs w:val="24"/>
        </w:rPr>
        <w:t>delay let i = 0;</w:t>
      </w:r>
    </w:p>
    <w:p w14:paraId="4E706CFE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function highlightNext() { if</w:t>
      </w:r>
      <w:r w:rsidRPr="00A31FB7">
        <w:rPr>
          <w:spacing w:val="-9"/>
          <w:sz w:val="24"/>
          <w:szCs w:val="24"/>
        </w:rPr>
        <w:t xml:space="preserve"> </w:t>
      </w:r>
      <w:r w:rsidRPr="00A31FB7">
        <w:rPr>
          <w:sz w:val="24"/>
          <w:szCs w:val="24"/>
        </w:rPr>
        <w:t>(i</w:t>
      </w:r>
      <w:r w:rsidRPr="00A31FB7">
        <w:rPr>
          <w:spacing w:val="-9"/>
          <w:sz w:val="24"/>
          <w:szCs w:val="24"/>
        </w:rPr>
        <w:t xml:space="preserve"> </w:t>
      </w:r>
      <w:r w:rsidRPr="00A31FB7">
        <w:rPr>
          <w:sz w:val="24"/>
          <w:szCs w:val="24"/>
        </w:rPr>
        <w:t>&lt;</w:t>
      </w:r>
      <w:r w:rsidRPr="00A31FB7">
        <w:rPr>
          <w:spacing w:val="-9"/>
          <w:sz w:val="24"/>
          <w:szCs w:val="24"/>
        </w:rPr>
        <w:t xml:space="preserve"> </w:t>
      </w:r>
      <w:r w:rsidRPr="00A31FB7">
        <w:rPr>
          <w:sz w:val="24"/>
          <w:szCs w:val="24"/>
        </w:rPr>
        <w:t>allNodes.length)</w:t>
      </w:r>
      <w:r w:rsidRPr="00A31FB7">
        <w:rPr>
          <w:spacing w:val="-9"/>
          <w:sz w:val="24"/>
          <w:szCs w:val="24"/>
        </w:rPr>
        <w:t xml:space="preserve"> </w:t>
      </w:r>
      <w:r w:rsidRPr="00A31FB7">
        <w:rPr>
          <w:sz w:val="24"/>
          <w:szCs w:val="24"/>
        </w:rPr>
        <w:t>{</w:t>
      </w:r>
    </w:p>
    <w:p w14:paraId="4A121939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pacing w:val="-2"/>
          <w:sz w:val="24"/>
          <w:szCs w:val="24"/>
        </w:rPr>
        <w:t xml:space="preserve">highlightNode(allNodes[i]); </w:t>
      </w:r>
      <w:r w:rsidRPr="00A31FB7">
        <w:rPr>
          <w:spacing w:val="-4"/>
          <w:sz w:val="24"/>
          <w:szCs w:val="24"/>
        </w:rPr>
        <w:t>i++;</w:t>
      </w:r>
    </w:p>
    <w:p w14:paraId="335E8E74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setTimeout(highlightNext, 1000); // Move to next node after 1 sec</w:t>
      </w:r>
    </w:p>
    <w:p w14:paraId="4D8BBD73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pacing w:val="-10"/>
          <w:sz w:val="24"/>
          <w:szCs w:val="24"/>
        </w:rPr>
        <w:t>}</w:t>
      </w:r>
    </w:p>
    <w:p w14:paraId="7C8A63E7" w14:textId="29393484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pacing w:val="-10"/>
          <w:sz w:val="24"/>
          <w:szCs w:val="24"/>
        </w:rPr>
        <w:t>}</w:t>
      </w:r>
    </w:p>
    <w:p w14:paraId="642795F1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pacing w:val="-2"/>
          <w:sz w:val="24"/>
          <w:szCs w:val="24"/>
        </w:rPr>
        <w:t>highlightNext();</w:t>
      </w:r>
    </w:p>
    <w:p w14:paraId="5DB036A9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});</w:t>
      </w:r>
    </w:p>
    <w:p w14:paraId="2AB83154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</w:p>
    <w:p w14:paraId="12FB4D50" w14:textId="45483166" w:rsidR="00D15252" w:rsidRPr="004D469A" w:rsidRDefault="00D15252" w:rsidP="00A31FB7">
      <w:pPr>
        <w:spacing w:line="360" w:lineRule="auto"/>
        <w:ind w:left="720"/>
        <w:rPr>
          <w:b/>
          <w:bCs/>
          <w:sz w:val="28"/>
          <w:szCs w:val="28"/>
        </w:rPr>
      </w:pPr>
      <w:r w:rsidRPr="004D469A">
        <w:rPr>
          <w:b/>
          <w:bCs/>
          <w:spacing w:val="-2"/>
          <w:sz w:val="28"/>
          <w:szCs w:val="28"/>
        </w:rPr>
        <w:t>Output</w:t>
      </w:r>
      <w:r w:rsidR="004D469A">
        <w:rPr>
          <w:b/>
          <w:bCs/>
          <w:spacing w:val="-2"/>
          <w:sz w:val="28"/>
          <w:szCs w:val="28"/>
        </w:rPr>
        <w:t>:</w:t>
      </w:r>
    </w:p>
    <w:p w14:paraId="4DD1AAF6" w14:textId="77777777" w:rsidR="00D15252" w:rsidRPr="00715A5C" w:rsidRDefault="00D15252" w:rsidP="00715A5C">
      <w:pPr>
        <w:pStyle w:val="ListParagraph"/>
        <w:numPr>
          <w:ilvl w:val="0"/>
          <w:numId w:val="39"/>
        </w:numPr>
        <w:spacing w:line="360" w:lineRule="auto"/>
        <w:rPr>
          <w:sz w:val="24"/>
          <w:szCs w:val="24"/>
        </w:rPr>
      </w:pPr>
      <w:r w:rsidRPr="00715A5C">
        <w:rPr>
          <w:sz w:val="24"/>
          <w:szCs w:val="24"/>
        </w:rPr>
        <w:t xml:space="preserve">The page contains some nested HTML </w:t>
      </w:r>
      <w:r w:rsidRPr="00715A5C">
        <w:rPr>
          <w:spacing w:val="-2"/>
          <w:sz w:val="24"/>
          <w:szCs w:val="24"/>
        </w:rPr>
        <w:t>elements.</w:t>
      </w:r>
    </w:p>
    <w:p w14:paraId="7F988258" w14:textId="77777777" w:rsidR="00D15252" w:rsidRPr="00715A5C" w:rsidRDefault="00D15252" w:rsidP="00715A5C">
      <w:pPr>
        <w:pStyle w:val="ListParagraph"/>
        <w:numPr>
          <w:ilvl w:val="0"/>
          <w:numId w:val="39"/>
        </w:numPr>
        <w:spacing w:line="360" w:lineRule="auto"/>
        <w:rPr>
          <w:sz w:val="24"/>
          <w:szCs w:val="24"/>
        </w:rPr>
      </w:pPr>
      <w:r w:rsidRPr="00715A5C">
        <w:rPr>
          <w:sz w:val="24"/>
          <w:szCs w:val="24"/>
        </w:rPr>
        <w:t>When</w:t>
      </w:r>
      <w:r w:rsidRPr="00715A5C">
        <w:rPr>
          <w:spacing w:val="-2"/>
          <w:sz w:val="24"/>
          <w:szCs w:val="24"/>
        </w:rPr>
        <w:t xml:space="preserve"> </w:t>
      </w:r>
      <w:r w:rsidRPr="00715A5C">
        <w:rPr>
          <w:sz w:val="24"/>
          <w:szCs w:val="24"/>
        </w:rPr>
        <w:t>the</w:t>
      </w:r>
      <w:r w:rsidRPr="00715A5C">
        <w:rPr>
          <w:spacing w:val="-2"/>
          <w:sz w:val="24"/>
          <w:szCs w:val="24"/>
        </w:rPr>
        <w:t xml:space="preserve"> </w:t>
      </w:r>
      <w:r w:rsidRPr="00715A5C">
        <w:rPr>
          <w:sz w:val="24"/>
          <w:szCs w:val="24"/>
        </w:rPr>
        <w:t>user</w:t>
      </w:r>
      <w:r w:rsidRPr="00715A5C">
        <w:rPr>
          <w:spacing w:val="-2"/>
          <w:sz w:val="24"/>
          <w:szCs w:val="24"/>
        </w:rPr>
        <w:t xml:space="preserve"> </w:t>
      </w:r>
      <w:r w:rsidRPr="00715A5C">
        <w:rPr>
          <w:sz w:val="24"/>
          <w:szCs w:val="24"/>
        </w:rPr>
        <w:t>clicks</w:t>
      </w:r>
      <w:r w:rsidRPr="00715A5C">
        <w:rPr>
          <w:spacing w:val="-2"/>
          <w:sz w:val="24"/>
          <w:szCs w:val="24"/>
        </w:rPr>
        <w:t xml:space="preserve"> </w:t>
      </w:r>
      <w:r w:rsidRPr="00715A5C">
        <w:rPr>
          <w:sz w:val="24"/>
          <w:szCs w:val="24"/>
        </w:rPr>
        <w:t>Start</w:t>
      </w:r>
      <w:r w:rsidRPr="00715A5C">
        <w:rPr>
          <w:spacing w:val="-2"/>
          <w:sz w:val="24"/>
          <w:szCs w:val="24"/>
        </w:rPr>
        <w:t xml:space="preserve"> </w:t>
      </w:r>
      <w:r w:rsidRPr="00715A5C">
        <w:rPr>
          <w:sz w:val="24"/>
          <w:szCs w:val="24"/>
        </w:rPr>
        <w:t>Traversal,</w:t>
      </w:r>
      <w:r w:rsidRPr="00715A5C">
        <w:rPr>
          <w:spacing w:val="-2"/>
          <w:sz w:val="24"/>
          <w:szCs w:val="24"/>
        </w:rPr>
        <w:t xml:space="preserve"> </w:t>
      </w:r>
      <w:r w:rsidRPr="00715A5C">
        <w:rPr>
          <w:sz w:val="24"/>
          <w:szCs w:val="24"/>
        </w:rPr>
        <w:t>each</w:t>
      </w:r>
      <w:r w:rsidRPr="00715A5C">
        <w:rPr>
          <w:spacing w:val="-2"/>
          <w:sz w:val="24"/>
          <w:szCs w:val="24"/>
        </w:rPr>
        <w:t xml:space="preserve"> </w:t>
      </w:r>
      <w:r w:rsidRPr="00715A5C">
        <w:rPr>
          <w:sz w:val="24"/>
          <w:szCs w:val="24"/>
        </w:rPr>
        <w:t>HTML</w:t>
      </w:r>
      <w:r w:rsidRPr="00715A5C">
        <w:rPr>
          <w:spacing w:val="-2"/>
          <w:sz w:val="24"/>
          <w:szCs w:val="24"/>
        </w:rPr>
        <w:t xml:space="preserve"> </w:t>
      </w:r>
      <w:r w:rsidRPr="00715A5C">
        <w:rPr>
          <w:sz w:val="24"/>
          <w:szCs w:val="24"/>
        </w:rPr>
        <w:t>element</w:t>
      </w:r>
      <w:r w:rsidRPr="00715A5C">
        <w:rPr>
          <w:spacing w:val="-2"/>
          <w:sz w:val="24"/>
          <w:szCs w:val="24"/>
        </w:rPr>
        <w:t xml:space="preserve"> </w:t>
      </w:r>
      <w:r w:rsidRPr="00715A5C">
        <w:rPr>
          <w:sz w:val="24"/>
          <w:szCs w:val="24"/>
        </w:rPr>
        <w:t>(node)</w:t>
      </w:r>
      <w:r w:rsidRPr="00715A5C">
        <w:rPr>
          <w:spacing w:val="-2"/>
          <w:sz w:val="24"/>
          <w:szCs w:val="24"/>
        </w:rPr>
        <w:t xml:space="preserve"> </w:t>
      </w:r>
      <w:r w:rsidRPr="00715A5C">
        <w:rPr>
          <w:sz w:val="24"/>
          <w:szCs w:val="24"/>
        </w:rPr>
        <w:t>is</w:t>
      </w:r>
      <w:r w:rsidRPr="00715A5C">
        <w:rPr>
          <w:spacing w:val="-2"/>
          <w:sz w:val="24"/>
          <w:szCs w:val="24"/>
        </w:rPr>
        <w:t xml:space="preserve"> </w:t>
      </w:r>
      <w:r w:rsidRPr="00715A5C">
        <w:rPr>
          <w:sz w:val="24"/>
          <w:szCs w:val="24"/>
        </w:rPr>
        <w:t>highlighted</w:t>
      </w:r>
      <w:r w:rsidRPr="00715A5C">
        <w:rPr>
          <w:spacing w:val="-2"/>
          <w:sz w:val="24"/>
          <w:szCs w:val="24"/>
        </w:rPr>
        <w:t xml:space="preserve"> </w:t>
      </w:r>
      <w:r w:rsidRPr="00715A5C">
        <w:rPr>
          <w:sz w:val="24"/>
          <w:szCs w:val="24"/>
        </w:rPr>
        <w:t>one</w:t>
      </w:r>
      <w:r w:rsidRPr="00715A5C">
        <w:rPr>
          <w:spacing w:val="-2"/>
          <w:sz w:val="24"/>
          <w:szCs w:val="24"/>
        </w:rPr>
        <w:t xml:space="preserve"> </w:t>
      </w:r>
      <w:r w:rsidRPr="00715A5C">
        <w:rPr>
          <w:sz w:val="24"/>
          <w:szCs w:val="24"/>
        </w:rPr>
        <w:t>by</w:t>
      </w:r>
      <w:r w:rsidRPr="00715A5C">
        <w:rPr>
          <w:spacing w:val="-2"/>
          <w:sz w:val="24"/>
          <w:szCs w:val="24"/>
        </w:rPr>
        <w:t xml:space="preserve"> </w:t>
      </w:r>
      <w:r w:rsidRPr="00715A5C">
        <w:rPr>
          <w:sz w:val="24"/>
          <w:szCs w:val="24"/>
        </w:rPr>
        <w:t>one</w:t>
      </w:r>
      <w:r w:rsidRPr="00715A5C">
        <w:rPr>
          <w:spacing w:val="-2"/>
          <w:sz w:val="24"/>
          <w:szCs w:val="24"/>
        </w:rPr>
        <w:t xml:space="preserve"> </w:t>
      </w:r>
      <w:r w:rsidRPr="00715A5C">
        <w:rPr>
          <w:sz w:val="24"/>
          <w:szCs w:val="24"/>
        </w:rPr>
        <w:t>in</w:t>
      </w:r>
      <w:r w:rsidRPr="00715A5C">
        <w:rPr>
          <w:spacing w:val="-2"/>
          <w:sz w:val="24"/>
          <w:szCs w:val="24"/>
        </w:rPr>
        <w:t xml:space="preserve"> </w:t>
      </w:r>
      <w:r w:rsidRPr="00715A5C">
        <w:rPr>
          <w:sz w:val="24"/>
          <w:szCs w:val="24"/>
        </w:rPr>
        <w:t>yellow</w:t>
      </w:r>
      <w:r w:rsidRPr="00715A5C">
        <w:rPr>
          <w:spacing w:val="-2"/>
          <w:sz w:val="24"/>
          <w:szCs w:val="24"/>
        </w:rPr>
        <w:t xml:space="preserve"> </w:t>
      </w:r>
      <w:r w:rsidRPr="00715A5C">
        <w:rPr>
          <w:sz w:val="24"/>
          <w:szCs w:val="24"/>
        </w:rPr>
        <w:t>for</w:t>
      </w:r>
      <w:r w:rsidRPr="00715A5C">
        <w:rPr>
          <w:spacing w:val="-2"/>
          <w:sz w:val="24"/>
          <w:szCs w:val="24"/>
        </w:rPr>
        <w:t xml:space="preserve"> </w:t>
      </w:r>
      <w:r w:rsidRPr="00715A5C">
        <w:rPr>
          <w:sz w:val="24"/>
          <w:szCs w:val="24"/>
        </w:rPr>
        <w:t>a</w:t>
      </w:r>
      <w:r w:rsidRPr="00715A5C">
        <w:rPr>
          <w:spacing w:val="-2"/>
          <w:sz w:val="24"/>
          <w:szCs w:val="24"/>
        </w:rPr>
        <w:t xml:space="preserve"> </w:t>
      </w:r>
      <w:r w:rsidRPr="00715A5C">
        <w:rPr>
          <w:sz w:val="24"/>
          <w:szCs w:val="24"/>
        </w:rPr>
        <w:t xml:space="preserve">short </w:t>
      </w:r>
      <w:r w:rsidRPr="00715A5C">
        <w:rPr>
          <w:spacing w:val="-2"/>
          <w:sz w:val="24"/>
          <w:szCs w:val="24"/>
        </w:rPr>
        <w:t>duration.</w:t>
      </w:r>
    </w:p>
    <w:p w14:paraId="18CD6827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</w:p>
    <w:p w14:paraId="1B214F27" w14:textId="7D9BEBEB" w:rsidR="00D15252" w:rsidRPr="004D469A" w:rsidRDefault="00D15252" w:rsidP="00A31FB7">
      <w:pPr>
        <w:spacing w:line="360" w:lineRule="auto"/>
        <w:ind w:left="720"/>
        <w:rPr>
          <w:b/>
          <w:bCs/>
          <w:sz w:val="28"/>
          <w:szCs w:val="28"/>
        </w:rPr>
      </w:pPr>
      <w:r w:rsidRPr="004D469A">
        <w:rPr>
          <w:b/>
          <w:bCs/>
          <w:spacing w:val="-2"/>
          <w:sz w:val="28"/>
          <w:szCs w:val="28"/>
        </w:rPr>
        <w:t>Result</w:t>
      </w:r>
      <w:r w:rsidR="004D469A">
        <w:rPr>
          <w:b/>
          <w:bCs/>
          <w:spacing w:val="-2"/>
          <w:sz w:val="28"/>
          <w:szCs w:val="28"/>
        </w:rPr>
        <w:t>:</w:t>
      </w:r>
    </w:p>
    <w:p w14:paraId="67E63A5F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The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Node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Highlighting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Helper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Script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was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successfully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implemented.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The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program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traverses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the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HTML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document nodes and highlights them sequentially.</w:t>
      </w:r>
    </w:p>
    <w:p w14:paraId="065A38FD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</w:p>
    <w:p w14:paraId="4E48F9A8" w14:textId="61B69CB7" w:rsidR="00D15252" w:rsidRPr="004D469A" w:rsidRDefault="00D15252" w:rsidP="00A31FB7">
      <w:pPr>
        <w:spacing w:line="360" w:lineRule="auto"/>
        <w:ind w:left="720"/>
        <w:rPr>
          <w:b/>
          <w:bCs/>
          <w:sz w:val="24"/>
          <w:szCs w:val="24"/>
        </w:rPr>
      </w:pPr>
      <w:r w:rsidRPr="004D469A">
        <w:rPr>
          <w:b/>
          <w:bCs/>
          <w:sz w:val="24"/>
          <w:szCs w:val="24"/>
        </w:rPr>
        <w:t xml:space="preserve">Viva </w:t>
      </w:r>
      <w:r w:rsidRPr="004D469A">
        <w:rPr>
          <w:b/>
          <w:bCs/>
          <w:spacing w:val="-2"/>
          <w:sz w:val="24"/>
          <w:szCs w:val="24"/>
        </w:rPr>
        <w:t>Questions</w:t>
      </w:r>
      <w:r w:rsidR="004D469A">
        <w:rPr>
          <w:b/>
          <w:bCs/>
          <w:spacing w:val="-2"/>
          <w:sz w:val="24"/>
          <w:szCs w:val="24"/>
        </w:rPr>
        <w:t>:</w:t>
      </w:r>
    </w:p>
    <w:p w14:paraId="609E8143" w14:textId="77777777" w:rsidR="00D15252" w:rsidRPr="00A3345F" w:rsidRDefault="00D15252" w:rsidP="00A3345F">
      <w:pPr>
        <w:pStyle w:val="ListParagraph"/>
        <w:numPr>
          <w:ilvl w:val="1"/>
          <w:numId w:val="19"/>
        </w:numPr>
        <w:spacing w:line="360" w:lineRule="auto"/>
        <w:rPr>
          <w:sz w:val="24"/>
          <w:szCs w:val="24"/>
        </w:rPr>
      </w:pPr>
      <w:r w:rsidRPr="00A3345F">
        <w:rPr>
          <w:sz w:val="24"/>
          <w:szCs w:val="24"/>
        </w:rPr>
        <w:t xml:space="preserve">What is the DOM in </w:t>
      </w:r>
      <w:r w:rsidRPr="00A3345F">
        <w:rPr>
          <w:spacing w:val="-2"/>
          <w:sz w:val="24"/>
          <w:szCs w:val="24"/>
        </w:rPr>
        <w:t>JavaScript?</w:t>
      </w:r>
    </w:p>
    <w:p w14:paraId="3BD1E25F" w14:textId="77777777" w:rsidR="00D15252" w:rsidRPr="00A3345F" w:rsidRDefault="00D15252" w:rsidP="00A3345F">
      <w:pPr>
        <w:pStyle w:val="ListParagraph"/>
        <w:numPr>
          <w:ilvl w:val="1"/>
          <w:numId w:val="19"/>
        </w:numPr>
        <w:spacing w:line="360" w:lineRule="auto"/>
        <w:rPr>
          <w:sz w:val="24"/>
          <w:szCs w:val="24"/>
        </w:rPr>
      </w:pPr>
      <w:r w:rsidRPr="00A3345F">
        <w:rPr>
          <w:sz w:val="24"/>
          <w:szCs w:val="24"/>
        </w:rPr>
        <w:t xml:space="preserve">Differentiate between Node and Element in the </w:t>
      </w:r>
      <w:r w:rsidRPr="00A3345F">
        <w:rPr>
          <w:spacing w:val="-4"/>
          <w:sz w:val="24"/>
          <w:szCs w:val="24"/>
        </w:rPr>
        <w:t>DOM.</w:t>
      </w:r>
    </w:p>
    <w:p w14:paraId="7DE63A17" w14:textId="77777777" w:rsidR="00D15252" w:rsidRPr="00A3345F" w:rsidRDefault="00D15252" w:rsidP="00A3345F">
      <w:pPr>
        <w:pStyle w:val="ListParagraph"/>
        <w:numPr>
          <w:ilvl w:val="1"/>
          <w:numId w:val="19"/>
        </w:numPr>
        <w:spacing w:line="360" w:lineRule="auto"/>
        <w:rPr>
          <w:sz w:val="24"/>
          <w:szCs w:val="24"/>
        </w:rPr>
      </w:pPr>
      <w:r w:rsidRPr="00A3345F">
        <w:rPr>
          <w:sz w:val="24"/>
          <w:szCs w:val="24"/>
        </w:rPr>
        <w:t xml:space="preserve">Why do we use recursion in DOM </w:t>
      </w:r>
      <w:r w:rsidRPr="00A3345F">
        <w:rPr>
          <w:spacing w:val="-2"/>
          <w:sz w:val="24"/>
          <w:szCs w:val="24"/>
        </w:rPr>
        <w:t>traversal?</w:t>
      </w:r>
    </w:p>
    <w:p w14:paraId="044F6D8F" w14:textId="77777777" w:rsidR="00D15252" w:rsidRPr="00A3345F" w:rsidRDefault="00D15252" w:rsidP="00A3345F">
      <w:pPr>
        <w:pStyle w:val="ListParagraph"/>
        <w:numPr>
          <w:ilvl w:val="1"/>
          <w:numId w:val="19"/>
        </w:numPr>
        <w:spacing w:line="360" w:lineRule="auto"/>
        <w:rPr>
          <w:sz w:val="24"/>
          <w:szCs w:val="24"/>
        </w:rPr>
      </w:pPr>
      <w:r w:rsidRPr="00A3345F">
        <w:rPr>
          <w:sz w:val="24"/>
          <w:szCs w:val="24"/>
        </w:rPr>
        <w:t xml:space="preserve">What are the different node types in the </w:t>
      </w:r>
      <w:r w:rsidRPr="00A3345F">
        <w:rPr>
          <w:spacing w:val="-4"/>
          <w:sz w:val="24"/>
          <w:szCs w:val="24"/>
        </w:rPr>
        <w:t>DOM?</w:t>
      </w:r>
    </w:p>
    <w:p w14:paraId="6C2F9810" w14:textId="5C04B229" w:rsidR="00D15252" w:rsidRPr="00D97502" w:rsidRDefault="00D15252" w:rsidP="00A3345F">
      <w:pPr>
        <w:pStyle w:val="ListParagraph"/>
        <w:numPr>
          <w:ilvl w:val="1"/>
          <w:numId w:val="19"/>
        </w:numPr>
        <w:spacing w:line="360" w:lineRule="auto"/>
        <w:rPr>
          <w:spacing w:val="-2"/>
          <w:sz w:val="24"/>
          <w:szCs w:val="24"/>
        </w:rPr>
      </w:pPr>
      <w:r w:rsidRPr="00A3345F">
        <w:rPr>
          <w:sz w:val="24"/>
          <w:szCs w:val="24"/>
        </w:rPr>
        <w:t xml:space="preserve">Can you highlight only text nodes instead of elements? </w:t>
      </w:r>
      <w:r w:rsidRPr="00A3345F">
        <w:rPr>
          <w:spacing w:val="-4"/>
          <w:sz w:val="24"/>
          <w:szCs w:val="24"/>
        </w:rPr>
        <w:t>How</w:t>
      </w:r>
    </w:p>
    <w:p w14:paraId="3B33C91A" w14:textId="18486F8A" w:rsidR="00D97502" w:rsidRDefault="00D97502" w:rsidP="00D97502">
      <w:pPr>
        <w:spacing w:line="360" w:lineRule="auto"/>
        <w:rPr>
          <w:spacing w:val="-2"/>
          <w:sz w:val="24"/>
          <w:szCs w:val="24"/>
        </w:rPr>
      </w:pPr>
    </w:p>
    <w:p w14:paraId="2DEBB61C" w14:textId="46B613C2" w:rsidR="00D97502" w:rsidRDefault="00D97502" w:rsidP="00D97502">
      <w:pPr>
        <w:spacing w:line="360" w:lineRule="auto"/>
        <w:rPr>
          <w:spacing w:val="-2"/>
          <w:sz w:val="24"/>
          <w:szCs w:val="24"/>
        </w:rPr>
      </w:pPr>
    </w:p>
    <w:p w14:paraId="5220CD2C" w14:textId="4F6BE6B4" w:rsidR="00D97502" w:rsidRDefault="00D97502" w:rsidP="00D97502">
      <w:pPr>
        <w:spacing w:line="360" w:lineRule="auto"/>
        <w:rPr>
          <w:spacing w:val="-2"/>
          <w:sz w:val="24"/>
          <w:szCs w:val="24"/>
        </w:rPr>
      </w:pPr>
    </w:p>
    <w:p w14:paraId="797E596F" w14:textId="7F39F38D" w:rsidR="00D97502" w:rsidRDefault="00D97502" w:rsidP="00D97502">
      <w:pPr>
        <w:spacing w:line="360" w:lineRule="auto"/>
        <w:rPr>
          <w:spacing w:val="-2"/>
          <w:sz w:val="24"/>
          <w:szCs w:val="24"/>
        </w:rPr>
      </w:pPr>
    </w:p>
    <w:p w14:paraId="6D416EB7" w14:textId="28D450B1" w:rsidR="00D97502" w:rsidRDefault="00D97502" w:rsidP="00D97502">
      <w:pPr>
        <w:spacing w:line="360" w:lineRule="auto"/>
        <w:rPr>
          <w:spacing w:val="-2"/>
          <w:sz w:val="24"/>
          <w:szCs w:val="24"/>
        </w:rPr>
      </w:pPr>
    </w:p>
    <w:p w14:paraId="74286353" w14:textId="4C77685E" w:rsidR="001173C4" w:rsidRDefault="001173C4" w:rsidP="00D97502">
      <w:pPr>
        <w:spacing w:line="360" w:lineRule="auto"/>
        <w:rPr>
          <w:spacing w:val="-2"/>
          <w:sz w:val="24"/>
          <w:szCs w:val="24"/>
        </w:rPr>
      </w:pPr>
    </w:p>
    <w:p w14:paraId="1BEBAE19" w14:textId="3B82C7A7" w:rsidR="001173C4" w:rsidRDefault="001173C4" w:rsidP="00D97502">
      <w:pPr>
        <w:spacing w:line="360" w:lineRule="auto"/>
        <w:rPr>
          <w:spacing w:val="-2"/>
          <w:sz w:val="24"/>
          <w:szCs w:val="24"/>
        </w:rPr>
      </w:pPr>
    </w:p>
    <w:p w14:paraId="233231F4" w14:textId="57B320C6" w:rsidR="001173C4" w:rsidRDefault="001173C4" w:rsidP="00D97502">
      <w:pPr>
        <w:spacing w:line="360" w:lineRule="auto"/>
        <w:rPr>
          <w:spacing w:val="-2"/>
          <w:sz w:val="24"/>
          <w:szCs w:val="24"/>
        </w:rPr>
      </w:pPr>
    </w:p>
    <w:p w14:paraId="0DFD428B" w14:textId="47EE9694" w:rsidR="001173C4" w:rsidRDefault="001173C4" w:rsidP="00D97502">
      <w:pPr>
        <w:spacing w:line="360" w:lineRule="auto"/>
        <w:rPr>
          <w:spacing w:val="-2"/>
          <w:sz w:val="24"/>
          <w:szCs w:val="24"/>
        </w:rPr>
      </w:pPr>
    </w:p>
    <w:p w14:paraId="27137B91" w14:textId="77777777" w:rsidR="001173C4" w:rsidRPr="00D97502" w:rsidRDefault="001173C4" w:rsidP="00D97502">
      <w:pPr>
        <w:spacing w:line="360" w:lineRule="auto"/>
        <w:rPr>
          <w:spacing w:val="-2"/>
          <w:sz w:val="24"/>
          <w:szCs w:val="24"/>
        </w:rPr>
      </w:pPr>
    </w:p>
    <w:p w14:paraId="3354A8BD" w14:textId="77777777" w:rsidR="00D15252" w:rsidRPr="00A31FB7" w:rsidRDefault="00D15252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599FC54E" w14:textId="376AF328" w:rsidR="00D15252" w:rsidRPr="00A31FB7" w:rsidRDefault="00D15252" w:rsidP="00A31FB7">
      <w:pPr>
        <w:spacing w:line="360" w:lineRule="auto"/>
        <w:ind w:left="720"/>
        <w:rPr>
          <w:spacing w:val="-2"/>
          <w:sz w:val="24"/>
          <w:szCs w:val="24"/>
          <w:lang w:val="en-IN"/>
        </w:rPr>
      </w:pPr>
      <w:r w:rsidRPr="009162CC">
        <w:rPr>
          <w:b/>
          <w:bCs/>
          <w:spacing w:val="-2"/>
          <w:sz w:val="28"/>
          <w:szCs w:val="28"/>
        </w:rPr>
        <w:t>Program 6:</w:t>
      </w:r>
      <w:r w:rsidRPr="009162CC">
        <w:rPr>
          <w:spacing w:val="-2"/>
          <w:sz w:val="28"/>
          <w:szCs w:val="28"/>
        </w:rPr>
        <w:t xml:space="preserve"> </w:t>
      </w:r>
      <w:r w:rsidRPr="009162CC">
        <w:rPr>
          <w:b/>
          <w:bCs/>
          <w:spacing w:val="-2"/>
          <w:sz w:val="28"/>
          <w:szCs w:val="28"/>
          <w:lang w:val="en-IN"/>
        </w:rPr>
        <w:t xml:space="preserve">Progressive Enhancement Art Gallery Search </w:t>
      </w:r>
      <w:r w:rsidRPr="009162CC">
        <w:rPr>
          <w:spacing w:val="-2"/>
          <w:sz w:val="28"/>
          <w:szCs w:val="28"/>
          <w:lang w:val="en-IN"/>
        </w:rPr>
        <w:t>– A search feature for an art gallery that adapts</w:t>
      </w:r>
      <w:r w:rsidRPr="00A31FB7">
        <w:rPr>
          <w:spacing w:val="-2"/>
          <w:sz w:val="24"/>
          <w:szCs w:val="24"/>
          <w:lang w:val="en-IN"/>
        </w:rPr>
        <w:t xml:space="preserve"> </w:t>
      </w:r>
      <w:r w:rsidRPr="009162CC">
        <w:rPr>
          <w:spacing w:val="-2"/>
          <w:sz w:val="28"/>
          <w:szCs w:val="28"/>
          <w:lang w:val="en-IN"/>
        </w:rPr>
        <w:t>to browser capabilities using progressive enhancement.</w:t>
      </w:r>
    </w:p>
    <w:p w14:paraId="485D7DF1" w14:textId="77777777" w:rsidR="00D15252" w:rsidRPr="00A31FB7" w:rsidRDefault="00D15252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3E8CA447" w14:textId="0709510E" w:rsidR="00D15252" w:rsidRPr="009162CC" w:rsidRDefault="00D15252" w:rsidP="00A31FB7">
      <w:pPr>
        <w:spacing w:line="360" w:lineRule="auto"/>
        <w:ind w:left="720"/>
        <w:rPr>
          <w:b/>
          <w:bCs/>
          <w:sz w:val="28"/>
          <w:szCs w:val="28"/>
        </w:rPr>
      </w:pPr>
      <w:r w:rsidRPr="009162CC">
        <w:rPr>
          <w:b/>
          <w:bCs/>
          <w:sz w:val="28"/>
          <w:szCs w:val="28"/>
        </w:rPr>
        <w:t>Aim</w:t>
      </w:r>
      <w:r w:rsidR="009162CC">
        <w:rPr>
          <w:b/>
          <w:bCs/>
          <w:sz w:val="28"/>
          <w:szCs w:val="28"/>
        </w:rPr>
        <w:t>:</w:t>
      </w:r>
    </w:p>
    <w:p w14:paraId="3487178D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To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develop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a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search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feature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for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an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art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gallery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that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adapts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to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browser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capabilities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using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Progressive Enhancement with HTML, CSS, and JavaScript.</w:t>
      </w:r>
    </w:p>
    <w:p w14:paraId="79244CC1" w14:textId="77777777" w:rsidR="009162CC" w:rsidRDefault="009162CC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07A9E3C9" w14:textId="00A18EEA" w:rsidR="00D15252" w:rsidRPr="009162CC" w:rsidRDefault="00D15252" w:rsidP="00A31FB7">
      <w:pPr>
        <w:spacing w:line="360" w:lineRule="auto"/>
        <w:ind w:left="720"/>
        <w:rPr>
          <w:b/>
          <w:bCs/>
          <w:sz w:val="28"/>
          <w:szCs w:val="28"/>
        </w:rPr>
      </w:pPr>
      <w:r w:rsidRPr="009162CC">
        <w:rPr>
          <w:b/>
          <w:bCs/>
          <w:spacing w:val="-2"/>
          <w:sz w:val="28"/>
          <w:szCs w:val="28"/>
        </w:rPr>
        <w:t>Requirements</w:t>
      </w:r>
      <w:r w:rsidR="009162CC">
        <w:rPr>
          <w:b/>
          <w:bCs/>
          <w:spacing w:val="-2"/>
          <w:sz w:val="28"/>
          <w:szCs w:val="28"/>
        </w:rPr>
        <w:t>:</w:t>
      </w:r>
    </w:p>
    <w:p w14:paraId="1B94581C" w14:textId="77777777" w:rsidR="00D15252" w:rsidRPr="00D97502" w:rsidRDefault="00D15252" w:rsidP="00D97502">
      <w:pPr>
        <w:pStyle w:val="ListParagraph"/>
        <w:numPr>
          <w:ilvl w:val="0"/>
          <w:numId w:val="27"/>
        </w:numPr>
        <w:spacing w:line="360" w:lineRule="auto"/>
        <w:rPr>
          <w:sz w:val="24"/>
          <w:szCs w:val="24"/>
        </w:rPr>
      </w:pPr>
      <w:r w:rsidRPr="00D97502">
        <w:rPr>
          <w:sz w:val="24"/>
          <w:szCs w:val="24"/>
        </w:rPr>
        <w:t xml:space="preserve">A computer with any web browser (Chrome, Firefox, </w:t>
      </w:r>
      <w:r w:rsidRPr="00D97502">
        <w:rPr>
          <w:spacing w:val="-2"/>
          <w:sz w:val="24"/>
          <w:szCs w:val="24"/>
        </w:rPr>
        <w:t>Edge).</w:t>
      </w:r>
    </w:p>
    <w:p w14:paraId="2504E598" w14:textId="77777777" w:rsidR="00D15252" w:rsidRPr="00D97502" w:rsidRDefault="00D15252" w:rsidP="00D97502">
      <w:pPr>
        <w:pStyle w:val="ListParagraph"/>
        <w:numPr>
          <w:ilvl w:val="0"/>
          <w:numId w:val="27"/>
        </w:numPr>
        <w:spacing w:line="360" w:lineRule="auto"/>
        <w:rPr>
          <w:sz w:val="24"/>
          <w:szCs w:val="24"/>
        </w:rPr>
      </w:pPr>
      <w:r w:rsidRPr="00D97502">
        <w:rPr>
          <w:sz w:val="24"/>
          <w:szCs w:val="24"/>
        </w:rPr>
        <w:t xml:space="preserve">Code Editor (VS Code, Sublime, </w:t>
      </w:r>
      <w:r w:rsidRPr="00D97502">
        <w:rPr>
          <w:spacing w:val="-2"/>
          <w:sz w:val="24"/>
          <w:szCs w:val="24"/>
        </w:rPr>
        <w:t>Notepad++).</w:t>
      </w:r>
    </w:p>
    <w:p w14:paraId="47E8AD45" w14:textId="77777777" w:rsidR="00D15252" w:rsidRPr="00D97502" w:rsidRDefault="00D15252" w:rsidP="00D97502">
      <w:pPr>
        <w:pStyle w:val="ListParagraph"/>
        <w:numPr>
          <w:ilvl w:val="0"/>
          <w:numId w:val="27"/>
        </w:numPr>
        <w:spacing w:line="360" w:lineRule="auto"/>
        <w:rPr>
          <w:sz w:val="24"/>
          <w:szCs w:val="24"/>
        </w:rPr>
      </w:pPr>
      <w:r w:rsidRPr="00D97502">
        <w:rPr>
          <w:sz w:val="24"/>
          <w:szCs w:val="24"/>
        </w:rPr>
        <w:t xml:space="preserve">HTML, CSS, and JavaScript </w:t>
      </w:r>
      <w:r w:rsidRPr="00D97502">
        <w:rPr>
          <w:spacing w:val="-2"/>
          <w:sz w:val="24"/>
          <w:szCs w:val="24"/>
        </w:rPr>
        <w:t>knowledge.</w:t>
      </w:r>
    </w:p>
    <w:p w14:paraId="31DA7556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</w:p>
    <w:p w14:paraId="24D43A56" w14:textId="50F451CB" w:rsidR="00D15252" w:rsidRPr="009162CC" w:rsidRDefault="00D15252" w:rsidP="00A31FB7">
      <w:pPr>
        <w:spacing w:line="360" w:lineRule="auto"/>
        <w:ind w:left="720"/>
        <w:rPr>
          <w:b/>
          <w:bCs/>
          <w:sz w:val="28"/>
          <w:szCs w:val="28"/>
        </w:rPr>
      </w:pPr>
      <w:r w:rsidRPr="009162CC">
        <w:rPr>
          <w:b/>
          <w:bCs/>
          <w:spacing w:val="-2"/>
          <w:sz w:val="28"/>
          <w:szCs w:val="28"/>
        </w:rPr>
        <w:t>Theory</w:t>
      </w:r>
      <w:r w:rsidR="009162CC">
        <w:rPr>
          <w:b/>
          <w:bCs/>
          <w:spacing w:val="-2"/>
          <w:sz w:val="28"/>
          <w:szCs w:val="28"/>
        </w:rPr>
        <w:t>:</w:t>
      </w:r>
    </w:p>
    <w:p w14:paraId="7CCEC3C3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Progressive Enhancement is a web design strategy that emphasizes starting with a basic, functional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experience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that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works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across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all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browsers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and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then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adding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advanced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features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for browsers that support them.</w:t>
      </w:r>
    </w:p>
    <w:p w14:paraId="23391DD5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</w:p>
    <w:p w14:paraId="613A2FF2" w14:textId="77777777" w:rsidR="00D15252" w:rsidRPr="009162CC" w:rsidRDefault="00D15252" w:rsidP="00A31FB7">
      <w:pPr>
        <w:spacing w:line="360" w:lineRule="auto"/>
        <w:ind w:left="720"/>
        <w:rPr>
          <w:b/>
          <w:bCs/>
          <w:sz w:val="28"/>
          <w:szCs w:val="28"/>
        </w:rPr>
      </w:pPr>
      <w:r w:rsidRPr="009162CC">
        <w:rPr>
          <w:b/>
          <w:bCs/>
          <w:sz w:val="28"/>
          <w:szCs w:val="28"/>
        </w:rPr>
        <w:t xml:space="preserve">In this experiment, we </w:t>
      </w:r>
      <w:r w:rsidRPr="009162CC">
        <w:rPr>
          <w:b/>
          <w:bCs/>
          <w:spacing w:val="-2"/>
          <w:sz w:val="28"/>
          <w:szCs w:val="28"/>
        </w:rPr>
        <w:t>build:</w:t>
      </w:r>
    </w:p>
    <w:p w14:paraId="104E4044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A simple HTML search form to filter </w:t>
      </w:r>
      <w:r w:rsidRPr="00A31FB7">
        <w:rPr>
          <w:spacing w:val="-2"/>
          <w:sz w:val="24"/>
          <w:szCs w:val="24"/>
        </w:rPr>
        <w:t>artworks.</w:t>
      </w:r>
    </w:p>
    <w:p w14:paraId="25043304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CSS styling to improve user </w:t>
      </w:r>
      <w:r w:rsidRPr="00A31FB7">
        <w:rPr>
          <w:spacing w:val="-2"/>
          <w:sz w:val="24"/>
          <w:szCs w:val="24"/>
        </w:rPr>
        <w:t>experience.</w:t>
      </w:r>
    </w:p>
    <w:p w14:paraId="2D25F0C7" w14:textId="77777777" w:rsidR="00D15252" w:rsidRPr="00A31FB7" w:rsidRDefault="00D15252" w:rsidP="00A31FB7">
      <w:pPr>
        <w:spacing w:line="360" w:lineRule="auto"/>
        <w:ind w:left="720"/>
        <w:rPr>
          <w:spacing w:val="-2"/>
          <w:sz w:val="24"/>
          <w:szCs w:val="24"/>
        </w:rPr>
      </w:pPr>
      <w:r w:rsidRPr="00A31FB7">
        <w:rPr>
          <w:sz w:val="24"/>
          <w:szCs w:val="24"/>
        </w:rPr>
        <w:t xml:space="preserve">JavaScript enhancement to enable instant search results without reloading the </w:t>
      </w:r>
      <w:r w:rsidRPr="00A31FB7">
        <w:rPr>
          <w:spacing w:val="-2"/>
          <w:sz w:val="24"/>
          <w:szCs w:val="24"/>
        </w:rPr>
        <w:t>page.</w:t>
      </w:r>
    </w:p>
    <w:p w14:paraId="5971466C" w14:textId="77777777" w:rsidR="00D15252" w:rsidRPr="00A31FB7" w:rsidRDefault="00D15252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5E032D91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This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ensures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the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application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works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on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older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browsers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(basic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form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submission)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and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newer</w:t>
      </w:r>
      <w:r w:rsidRPr="00A31FB7">
        <w:rPr>
          <w:spacing w:val="-3"/>
          <w:sz w:val="24"/>
          <w:szCs w:val="24"/>
        </w:rPr>
        <w:t xml:space="preserve"> </w:t>
      </w:r>
      <w:r w:rsidRPr="00A31FB7">
        <w:rPr>
          <w:sz w:val="24"/>
          <w:szCs w:val="24"/>
        </w:rPr>
        <w:t>ones (dynamic filtering).</w:t>
      </w:r>
    </w:p>
    <w:p w14:paraId="3AF7FBAD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</w:p>
    <w:p w14:paraId="6050AAD9" w14:textId="47F2A7B9" w:rsidR="00D15252" w:rsidRPr="009162CC" w:rsidRDefault="00D15252" w:rsidP="00A31FB7">
      <w:pPr>
        <w:spacing w:line="360" w:lineRule="auto"/>
        <w:ind w:left="720"/>
        <w:rPr>
          <w:b/>
          <w:bCs/>
          <w:sz w:val="28"/>
          <w:szCs w:val="28"/>
        </w:rPr>
      </w:pPr>
      <w:r w:rsidRPr="009162CC">
        <w:rPr>
          <w:b/>
          <w:bCs/>
          <w:spacing w:val="-2"/>
          <w:sz w:val="28"/>
          <w:szCs w:val="28"/>
        </w:rPr>
        <w:t>Algorithm</w:t>
      </w:r>
      <w:r w:rsidR="009162CC">
        <w:rPr>
          <w:b/>
          <w:bCs/>
          <w:spacing w:val="-2"/>
          <w:sz w:val="28"/>
          <w:szCs w:val="28"/>
        </w:rPr>
        <w:t>:</w:t>
      </w:r>
    </w:p>
    <w:p w14:paraId="11B73581" w14:textId="77777777" w:rsidR="00D15252" w:rsidRPr="009162CC" w:rsidRDefault="00D15252" w:rsidP="009162CC">
      <w:pPr>
        <w:pStyle w:val="ListParagraph"/>
        <w:numPr>
          <w:ilvl w:val="0"/>
          <w:numId w:val="16"/>
        </w:numPr>
        <w:spacing w:line="360" w:lineRule="auto"/>
        <w:rPr>
          <w:sz w:val="24"/>
          <w:szCs w:val="24"/>
        </w:rPr>
      </w:pPr>
      <w:r w:rsidRPr="009162CC">
        <w:rPr>
          <w:sz w:val="24"/>
          <w:szCs w:val="24"/>
        </w:rPr>
        <w:t xml:space="preserve">Create a basic HTML structure with an input box and a list of </w:t>
      </w:r>
      <w:r w:rsidRPr="009162CC">
        <w:rPr>
          <w:spacing w:val="-2"/>
          <w:sz w:val="24"/>
          <w:szCs w:val="24"/>
        </w:rPr>
        <w:t>artworks.</w:t>
      </w:r>
    </w:p>
    <w:p w14:paraId="3C8C5434" w14:textId="77777777" w:rsidR="00D15252" w:rsidRPr="009162CC" w:rsidRDefault="00D15252" w:rsidP="009162CC">
      <w:pPr>
        <w:pStyle w:val="ListParagraph"/>
        <w:numPr>
          <w:ilvl w:val="0"/>
          <w:numId w:val="16"/>
        </w:numPr>
        <w:spacing w:line="360" w:lineRule="auto"/>
        <w:rPr>
          <w:sz w:val="24"/>
          <w:szCs w:val="24"/>
        </w:rPr>
      </w:pPr>
      <w:r w:rsidRPr="009162CC">
        <w:rPr>
          <w:sz w:val="24"/>
          <w:szCs w:val="24"/>
        </w:rPr>
        <w:t xml:space="preserve">Add CSS styling for layout and </w:t>
      </w:r>
      <w:r w:rsidRPr="009162CC">
        <w:rPr>
          <w:spacing w:val="-2"/>
          <w:sz w:val="24"/>
          <w:szCs w:val="24"/>
        </w:rPr>
        <w:t>presentation.</w:t>
      </w:r>
    </w:p>
    <w:p w14:paraId="6E872D86" w14:textId="77777777" w:rsidR="00D15252" w:rsidRPr="009162CC" w:rsidRDefault="00D15252" w:rsidP="009162CC">
      <w:pPr>
        <w:pStyle w:val="ListParagraph"/>
        <w:numPr>
          <w:ilvl w:val="0"/>
          <w:numId w:val="16"/>
        </w:numPr>
        <w:spacing w:line="360" w:lineRule="auto"/>
        <w:rPr>
          <w:sz w:val="24"/>
          <w:szCs w:val="24"/>
        </w:rPr>
      </w:pPr>
      <w:r w:rsidRPr="009162CC">
        <w:rPr>
          <w:sz w:val="24"/>
          <w:szCs w:val="24"/>
        </w:rPr>
        <w:t>Implement JavaScript to:</w:t>
      </w:r>
    </w:p>
    <w:p w14:paraId="52EA5754" w14:textId="77777777" w:rsidR="00D15252" w:rsidRPr="009162CC" w:rsidRDefault="00D15252" w:rsidP="009162CC">
      <w:pPr>
        <w:pStyle w:val="ListParagraph"/>
        <w:numPr>
          <w:ilvl w:val="0"/>
          <w:numId w:val="16"/>
        </w:numPr>
        <w:spacing w:line="360" w:lineRule="auto"/>
        <w:rPr>
          <w:sz w:val="24"/>
          <w:szCs w:val="24"/>
        </w:rPr>
      </w:pPr>
      <w:r w:rsidRPr="009162CC">
        <w:rPr>
          <w:sz w:val="24"/>
          <w:szCs w:val="24"/>
        </w:rPr>
        <w:t xml:space="preserve">Capture user </w:t>
      </w:r>
      <w:r w:rsidRPr="009162CC">
        <w:rPr>
          <w:spacing w:val="-2"/>
          <w:sz w:val="24"/>
          <w:szCs w:val="24"/>
        </w:rPr>
        <w:t>input.</w:t>
      </w:r>
    </w:p>
    <w:p w14:paraId="03250FDB" w14:textId="77777777" w:rsidR="00D15252" w:rsidRPr="009162CC" w:rsidRDefault="00D15252" w:rsidP="009162CC">
      <w:pPr>
        <w:pStyle w:val="ListParagraph"/>
        <w:numPr>
          <w:ilvl w:val="0"/>
          <w:numId w:val="16"/>
        </w:numPr>
        <w:spacing w:line="360" w:lineRule="auto"/>
        <w:rPr>
          <w:sz w:val="24"/>
          <w:szCs w:val="24"/>
        </w:rPr>
      </w:pPr>
      <w:r w:rsidRPr="009162CC">
        <w:rPr>
          <w:sz w:val="24"/>
          <w:szCs w:val="24"/>
        </w:rPr>
        <w:t xml:space="preserve">Filter artworks dynamically as the user </w:t>
      </w:r>
      <w:r w:rsidRPr="009162CC">
        <w:rPr>
          <w:spacing w:val="-2"/>
          <w:sz w:val="24"/>
          <w:szCs w:val="24"/>
        </w:rPr>
        <w:t>types.</w:t>
      </w:r>
    </w:p>
    <w:p w14:paraId="3FDDEBF9" w14:textId="77777777" w:rsidR="00D15252" w:rsidRPr="009162CC" w:rsidRDefault="00D15252" w:rsidP="009162CC">
      <w:pPr>
        <w:pStyle w:val="ListParagraph"/>
        <w:numPr>
          <w:ilvl w:val="0"/>
          <w:numId w:val="16"/>
        </w:numPr>
        <w:spacing w:line="360" w:lineRule="auto"/>
        <w:rPr>
          <w:spacing w:val="-2"/>
          <w:sz w:val="24"/>
          <w:szCs w:val="24"/>
        </w:rPr>
      </w:pPr>
      <w:r w:rsidRPr="009162CC">
        <w:rPr>
          <w:sz w:val="24"/>
          <w:szCs w:val="24"/>
        </w:rPr>
        <w:t xml:space="preserve">If JavaScript is disabled, the user can still perform a basic form </w:t>
      </w:r>
      <w:r w:rsidRPr="009162CC">
        <w:rPr>
          <w:spacing w:val="-2"/>
          <w:sz w:val="24"/>
          <w:szCs w:val="24"/>
        </w:rPr>
        <w:t>submission.</w:t>
      </w:r>
    </w:p>
    <w:p w14:paraId="26C85285" w14:textId="71CDC335" w:rsidR="00D15252" w:rsidRDefault="00D15252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7DC6B99E" w14:textId="77777777" w:rsidR="00D97502" w:rsidRDefault="00D97502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7CC70083" w14:textId="77777777" w:rsidR="009162CC" w:rsidRPr="00A31FB7" w:rsidRDefault="009162CC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2AA61A73" w14:textId="796B9FEA" w:rsidR="00D15252" w:rsidRPr="009162CC" w:rsidRDefault="00D15252" w:rsidP="00A31FB7">
      <w:pPr>
        <w:spacing w:line="360" w:lineRule="auto"/>
        <w:ind w:left="720"/>
        <w:rPr>
          <w:b/>
          <w:bCs/>
          <w:sz w:val="28"/>
          <w:szCs w:val="28"/>
        </w:rPr>
      </w:pPr>
      <w:r w:rsidRPr="009162CC">
        <w:rPr>
          <w:b/>
          <w:bCs/>
          <w:spacing w:val="-2"/>
          <w:sz w:val="28"/>
          <w:szCs w:val="28"/>
        </w:rPr>
        <w:t>Program</w:t>
      </w:r>
      <w:r w:rsidR="009162CC">
        <w:rPr>
          <w:b/>
          <w:bCs/>
          <w:spacing w:val="-2"/>
          <w:sz w:val="28"/>
          <w:szCs w:val="28"/>
        </w:rPr>
        <w:t>:</w:t>
      </w:r>
    </w:p>
    <w:p w14:paraId="41517B2E" w14:textId="77777777" w:rsidR="00D15252" w:rsidRPr="009162CC" w:rsidRDefault="00D15252" w:rsidP="00A31FB7">
      <w:pPr>
        <w:spacing w:line="360" w:lineRule="auto"/>
        <w:ind w:left="720"/>
        <w:rPr>
          <w:b/>
          <w:bCs/>
          <w:sz w:val="28"/>
          <w:szCs w:val="28"/>
        </w:rPr>
      </w:pPr>
      <w:r w:rsidRPr="009162CC">
        <w:rPr>
          <w:b/>
          <w:bCs/>
          <w:sz w:val="28"/>
          <w:szCs w:val="28"/>
        </w:rPr>
        <w:t xml:space="preserve">HTML </w:t>
      </w:r>
      <w:r w:rsidRPr="009162CC">
        <w:rPr>
          <w:b/>
          <w:bCs/>
          <w:spacing w:val="-2"/>
          <w:sz w:val="28"/>
          <w:szCs w:val="28"/>
        </w:rPr>
        <w:t>(progressive.html)</w:t>
      </w:r>
    </w:p>
    <w:p w14:paraId="6DEF5F89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&lt;!DOCTYPE </w:t>
      </w:r>
      <w:r w:rsidRPr="00A31FB7">
        <w:rPr>
          <w:spacing w:val="-2"/>
          <w:sz w:val="24"/>
          <w:szCs w:val="24"/>
        </w:rPr>
        <w:t>html&gt;</w:t>
      </w:r>
    </w:p>
    <w:p w14:paraId="13310415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&lt;html </w:t>
      </w:r>
      <w:r w:rsidRPr="00A31FB7">
        <w:rPr>
          <w:spacing w:val="-2"/>
          <w:sz w:val="24"/>
          <w:szCs w:val="24"/>
        </w:rPr>
        <w:t>lang="en"&gt;</w:t>
      </w:r>
    </w:p>
    <w:p w14:paraId="5A76501A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pacing w:val="-2"/>
          <w:sz w:val="24"/>
          <w:szCs w:val="24"/>
        </w:rPr>
        <w:t>&lt;head&gt;</w:t>
      </w:r>
    </w:p>
    <w:p w14:paraId="07EBD150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&lt;meta charset="UTF-8"&gt;</w:t>
      </w:r>
    </w:p>
    <w:p w14:paraId="7CC991B2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&lt;meta name="viewport" content="width=device-width, initial-</w:t>
      </w:r>
      <w:r w:rsidRPr="00A31FB7">
        <w:rPr>
          <w:spacing w:val="-2"/>
          <w:sz w:val="24"/>
          <w:szCs w:val="24"/>
        </w:rPr>
        <w:t>scale=1.0"&gt;</w:t>
      </w:r>
    </w:p>
    <w:p w14:paraId="5BE75D3D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&lt;title&gt;Art Gallery </w:t>
      </w:r>
      <w:r w:rsidRPr="00A31FB7">
        <w:rPr>
          <w:spacing w:val="-2"/>
          <w:sz w:val="24"/>
          <w:szCs w:val="24"/>
        </w:rPr>
        <w:t>Search&lt;/title&gt;</w:t>
      </w:r>
    </w:p>
    <w:p w14:paraId="55F0C580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&lt;link rel="stylesheet" </w:t>
      </w:r>
      <w:r w:rsidRPr="00A31FB7">
        <w:rPr>
          <w:spacing w:val="-2"/>
          <w:sz w:val="24"/>
          <w:szCs w:val="24"/>
        </w:rPr>
        <w:t>href="style.css"&gt;</w:t>
      </w:r>
    </w:p>
    <w:p w14:paraId="10D59F43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pacing w:val="-2"/>
          <w:sz w:val="24"/>
          <w:szCs w:val="24"/>
        </w:rPr>
        <w:t>&lt;/head&gt;</w:t>
      </w:r>
    </w:p>
    <w:p w14:paraId="6E4B860F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pacing w:val="-2"/>
          <w:sz w:val="24"/>
          <w:szCs w:val="24"/>
        </w:rPr>
        <w:t>&lt;body&gt;</w:t>
      </w:r>
    </w:p>
    <w:p w14:paraId="6262DA8B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&lt;h1&gt;Art </w:t>
      </w:r>
      <w:r w:rsidRPr="00A31FB7">
        <w:rPr>
          <w:spacing w:val="-2"/>
          <w:sz w:val="24"/>
          <w:szCs w:val="24"/>
        </w:rPr>
        <w:t>Gallery&lt;/h1&gt;</w:t>
      </w:r>
    </w:p>
    <w:p w14:paraId="0566F252" w14:textId="77777777" w:rsidR="00D15252" w:rsidRPr="00A31FB7" w:rsidRDefault="00D15252" w:rsidP="00A31FB7">
      <w:pPr>
        <w:spacing w:line="360" w:lineRule="auto"/>
        <w:ind w:left="720"/>
        <w:rPr>
          <w:spacing w:val="-10"/>
          <w:sz w:val="24"/>
          <w:szCs w:val="24"/>
        </w:rPr>
      </w:pPr>
      <w:r w:rsidRPr="00A31FB7">
        <w:rPr>
          <w:sz w:val="24"/>
          <w:szCs w:val="24"/>
        </w:rPr>
        <w:t>&lt;!-- Basic Search Form (works without JS) --</w:t>
      </w:r>
      <w:r w:rsidRPr="00A31FB7">
        <w:rPr>
          <w:spacing w:val="-10"/>
          <w:sz w:val="24"/>
          <w:szCs w:val="24"/>
        </w:rPr>
        <w:t>&gt;</w:t>
      </w:r>
    </w:p>
    <w:p w14:paraId="3C0BCB3A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&lt;form </w:t>
      </w:r>
      <w:r w:rsidRPr="00A31FB7">
        <w:rPr>
          <w:spacing w:val="-2"/>
          <w:sz w:val="24"/>
          <w:szCs w:val="24"/>
        </w:rPr>
        <w:t>id="searchForm"&gt;</w:t>
      </w:r>
    </w:p>
    <w:p w14:paraId="2B804378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&lt;label for="search"&gt;Search </w:t>
      </w:r>
      <w:r w:rsidRPr="00A31FB7">
        <w:rPr>
          <w:spacing w:val="-2"/>
          <w:sz w:val="24"/>
          <w:szCs w:val="24"/>
        </w:rPr>
        <w:t>Artworks:&lt;/label&gt;</w:t>
      </w:r>
    </w:p>
    <w:p w14:paraId="72A90C70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&lt;input type="text" id="search" name="search" placeholder="Type to </w:t>
      </w:r>
      <w:r w:rsidRPr="00A31FB7">
        <w:rPr>
          <w:spacing w:val="-2"/>
          <w:sz w:val="24"/>
          <w:szCs w:val="24"/>
        </w:rPr>
        <w:t>search..."&gt;</w:t>
      </w:r>
    </w:p>
    <w:p w14:paraId="5A4F0738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&lt;button </w:t>
      </w:r>
      <w:r w:rsidRPr="00A31FB7">
        <w:rPr>
          <w:spacing w:val="-2"/>
          <w:sz w:val="24"/>
          <w:szCs w:val="24"/>
        </w:rPr>
        <w:t>type="submit"&gt;Search&lt;/button&gt;</w:t>
      </w:r>
    </w:p>
    <w:p w14:paraId="24D4C3CA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pacing w:val="-2"/>
          <w:sz w:val="24"/>
          <w:szCs w:val="24"/>
        </w:rPr>
        <w:t>&lt;/form&gt;</w:t>
      </w:r>
    </w:p>
    <w:p w14:paraId="22B7160D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&lt;ul </w:t>
      </w:r>
      <w:r w:rsidRPr="00A31FB7">
        <w:rPr>
          <w:spacing w:val="-2"/>
          <w:sz w:val="24"/>
          <w:szCs w:val="24"/>
        </w:rPr>
        <w:t>id="gallery"&gt;</w:t>
      </w:r>
    </w:p>
    <w:p w14:paraId="64D5BBA6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&lt;li data-title="Mona Lisa"&gt;Mona </w:t>
      </w:r>
      <w:r w:rsidRPr="00A31FB7">
        <w:rPr>
          <w:spacing w:val="-2"/>
          <w:sz w:val="24"/>
          <w:szCs w:val="24"/>
        </w:rPr>
        <w:t>Lisa&lt;/li&gt;</w:t>
      </w:r>
    </w:p>
    <w:p w14:paraId="768CC1B8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&lt;li data-title="Starry Night"&gt;Starry </w:t>
      </w:r>
      <w:r w:rsidRPr="00A31FB7">
        <w:rPr>
          <w:spacing w:val="-2"/>
          <w:sz w:val="24"/>
          <w:szCs w:val="24"/>
        </w:rPr>
        <w:t>Night&lt;/li&gt;</w:t>
      </w:r>
    </w:p>
    <w:p w14:paraId="10F097B3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&lt;li data-title="The Scream"&gt;The </w:t>
      </w:r>
      <w:r w:rsidRPr="00A31FB7">
        <w:rPr>
          <w:spacing w:val="-2"/>
          <w:sz w:val="24"/>
          <w:szCs w:val="24"/>
        </w:rPr>
        <w:t>Scream&lt;/li&gt;</w:t>
      </w:r>
    </w:p>
    <w:p w14:paraId="78F85835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&lt;li data-title="The Last Supper"&gt;The Last </w:t>
      </w:r>
      <w:r w:rsidRPr="00A31FB7">
        <w:rPr>
          <w:spacing w:val="-2"/>
          <w:sz w:val="24"/>
          <w:szCs w:val="24"/>
        </w:rPr>
        <w:t>Supper&lt;/li&gt;</w:t>
      </w:r>
    </w:p>
    <w:p w14:paraId="6A5CF392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&lt;li data-title="Girl with a Pearl Earring"&gt;Girl with a Pearl </w:t>
      </w:r>
      <w:r w:rsidRPr="00A31FB7">
        <w:rPr>
          <w:spacing w:val="-2"/>
          <w:sz w:val="24"/>
          <w:szCs w:val="24"/>
        </w:rPr>
        <w:t>Earring&lt;/li&gt;</w:t>
      </w:r>
    </w:p>
    <w:p w14:paraId="0AF90DDF" w14:textId="77777777" w:rsidR="00D15252" w:rsidRPr="00A31FB7" w:rsidRDefault="00D15252" w:rsidP="00A31FB7">
      <w:pPr>
        <w:spacing w:line="360" w:lineRule="auto"/>
        <w:ind w:left="720"/>
        <w:rPr>
          <w:spacing w:val="-2"/>
          <w:sz w:val="24"/>
          <w:szCs w:val="24"/>
        </w:rPr>
      </w:pPr>
      <w:r w:rsidRPr="00A31FB7">
        <w:rPr>
          <w:spacing w:val="-2"/>
          <w:sz w:val="24"/>
          <w:szCs w:val="24"/>
        </w:rPr>
        <w:t>&lt;/ul&gt;</w:t>
      </w:r>
    </w:p>
    <w:p w14:paraId="5EA9C391" w14:textId="77777777" w:rsidR="00D15252" w:rsidRPr="00A31FB7" w:rsidRDefault="00D15252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6B19051B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&lt;script </w:t>
      </w:r>
      <w:r w:rsidRPr="00A31FB7">
        <w:rPr>
          <w:spacing w:val="-2"/>
          <w:sz w:val="24"/>
          <w:szCs w:val="24"/>
        </w:rPr>
        <w:t>src="script.js"&gt;&lt;/script&gt;</w:t>
      </w:r>
    </w:p>
    <w:p w14:paraId="39E5DDC3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pacing w:val="-2"/>
          <w:sz w:val="24"/>
          <w:szCs w:val="24"/>
        </w:rPr>
        <w:t>&lt;/body&gt;</w:t>
      </w:r>
    </w:p>
    <w:p w14:paraId="42794C8B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pacing w:val="-2"/>
          <w:sz w:val="24"/>
          <w:szCs w:val="24"/>
        </w:rPr>
        <w:t>&lt;/html&gt;</w:t>
      </w:r>
    </w:p>
    <w:p w14:paraId="1FF37626" w14:textId="77777777" w:rsidR="009162CC" w:rsidRDefault="009162CC" w:rsidP="00A31FB7">
      <w:pPr>
        <w:spacing w:line="360" w:lineRule="auto"/>
        <w:ind w:left="1440"/>
        <w:rPr>
          <w:sz w:val="24"/>
          <w:szCs w:val="24"/>
        </w:rPr>
      </w:pPr>
    </w:p>
    <w:p w14:paraId="22C7413D" w14:textId="3BA48154" w:rsidR="00D15252" w:rsidRPr="009162CC" w:rsidRDefault="00D15252" w:rsidP="00A31FB7">
      <w:pPr>
        <w:spacing w:line="360" w:lineRule="auto"/>
        <w:ind w:left="720"/>
        <w:rPr>
          <w:b/>
          <w:bCs/>
          <w:sz w:val="28"/>
          <w:szCs w:val="28"/>
        </w:rPr>
      </w:pPr>
      <w:r w:rsidRPr="009162CC">
        <w:rPr>
          <w:b/>
          <w:bCs/>
          <w:sz w:val="28"/>
          <w:szCs w:val="28"/>
        </w:rPr>
        <w:t xml:space="preserve">CSS </w:t>
      </w:r>
      <w:r w:rsidRPr="009162CC">
        <w:rPr>
          <w:b/>
          <w:bCs/>
          <w:spacing w:val="-2"/>
          <w:sz w:val="28"/>
          <w:szCs w:val="28"/>
        </w:rPr>
        <w:t>(style.css)</w:t>
      </w:r>
      <w:r w:rsidR="009162CC">
        <w:rPr>
          <w:b/>
          <w:bCs/>
          <w:spacing w:val="-2"/>
          <w:sz w:val="28"/>
          <w:szCs w:val="28"/>
        </w:rPr>
        <w:t>:</w:t>
      </w:r>
    </w:p>
    <w:p w14:paraId="511E8904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body </w:t>
      </w:r>
      <w:r w:rsidRPr="00A31FB7">
        <w:rPr>
          <w:spacing w:val="-10"/>
          <w:sz w:val="24"/>
          <w:szCs w:val="24"/>
        </w:rPr>
        <w:t>{</w:t>
      </w:r>
    </w:p>
    <w:p w14:paraId="3BE86841" w14:textId="77777777" w:rsidR="00EB294F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font-family:</w:t>
      </w:r>
      <w:r w:rsidRPr="00A31FB7">
        <w:rPr>
          <w:spacing w:val="-17"/>
          <w:sz w:val="24"/>
          <w:szCs w:val="24"/>
        </w:rPr>
        <w:t xml:space="preserve"> </w:t>
      </w:r>
      <w:r w:rsidRPr="00A31FB7">
        <w:rPr>
          <w:sz w:val="24"/>
          <w:szCs w:val="24"/>
        </w:rPr>
        <w:t>Arial,</w:t>
      </w:r>
      <w:r w:rsidRPr="00A31FB7">
        <w:rPr>
          <w:spacing w:val="-17"/>
          <w:sz w:val="24"/>
          <w:szCs w:val="24"/>
        </w:rPr>
        <w:t xml:space="preserve"> </w:t>
      </w:r>
      <w:r w:rsidRPr="00A31FB7">
        <w:rPr>
          <w:sz w:val="24"/>
          <w:szCs w:val="24"/>
        </w:rPr>
        <w:t>sans-serif;</w:t>
      </w:r>
    </w:p>
    <w:p w14:paraId="1B7B3FB6" w14:textId="5DF44BAB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margin: 20px;</w:t>
      </w:r>
    </w:p>
    <w:p w14:paraId="481AEFD1" w14:textId="77777777" w:rsidR="00EB294F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background:</w:t>
      </w:r>
      <w:r w:rsidRPr="00A31FB7">
        <w:rPr>
          <w:spacing w:val="-29"/>
          <w:sz w:val="24"/>
          <w:szCs w:val="24"/>
        </w:rPr>
        <w:t xml:space="preserve"> </w:t>
      </w:r>
      <w:r w:rsidRPr="00A31FB7">
        <w:rPr>
          <w:sz w:val="24"/>
          <w:szCs w:val="24"/>
        </w:rPr>
        <w:t xml:space="preserve">#f8f8f8; </w:t>
      </w:r>
    </w:p>
    <w:p w14:paraId="6247FA1D" w14:textId="0007D8F5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color: #333;</w:t>
      </w:r>
    </w:p>
    <w:p w14:paraId="7E5311EF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pacing w:val="-10"/>
          <w:sz w:val="24"/>
          <w:szCs w:val="24"/>
        </w:rPr>
        <w:t>}</w:t>
      </w:r>
    </w:p>
    <w:p w14:paraId="6AA6BA88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h1 </w:t>
      </w:r>
      <w:r w:rsidRPr="00A31FB7">
        <w:rPr>
          <w:spacing w:val="-10"/>
          <w:sz w:val="24"/>
          <w:szCs w:val="24"/>
        </w:rPr>
        <w:t>{</w:t>
      </w:r>
    </w:p>
    <w:p w14:paraId="59DFDC9F" w14:textId="77777777" w:rsidR="00EB294F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text-align: center; </w:t>
      </w:r>
    </w:p>
    <w:p w14:paraId="194EE60D" w14:textId="4C6F0356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margin-bottom:</w:t>
      </w:r>
      <w:r w:rsidRPr="00A31FB7">
        <w:rPr>
          <w:spacing w:val="-29"/>
          <w:sz w:val="24"/>
          <w:szCs w:val="24"/>
        </w:rPr>
        <w:t xml:space="preserve"> </w:t>
      </w:r>
      <w:r w:rsidRPr="00A31FB7">
        <w:rPr>
          <w:sz w:val="24"/>
          <w:szCs w:val="24"/>
        </w:rPr>
        <w:t>20px;</w:t>
      </w:r>
    </w:p>
    <w:p w14:paraId="02DC30C1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pacing w:val="-10"/>
          <w:sz w:val="24"/>
          <w:szCs w:val="24"/>
        </w:rPr>
        <w:t>}</w:t>
      </w:r>
    </w:p>
    <w:p w14:paraId="54472026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</w:p>
    <w:p w14:paraId="47A928F3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form </w:t>
      </w:r>
      <w:r w:rsidRPr="00A31FB7">
        <w:rPr>
          <w:spacing w:val="-10"/>
          <w:sz w:val="24"/>
          <w:szCs w:val="24"/>
        </w:rPr>
        <w:t>{</w:t>
      </w:r>
    </w:p>
    <w:p w14:paraId="662BB9E5" w14:textId="77777777" w:rsidR="00EB294F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text-align: center; </w:t>
      </w:r>
    </w:p>
    <w:p w14:paraId="3F94C646" w14:textId="7C1FAC8E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margin-bottom:</w:t>
      </w:r>
      <w:r w:rsidRPr="00A31FB7">
        <w:rPr>
          <w:spacing w:val="-29"/>
          <w:sz w:val="24"/>
          <w:szCs w:val="24"/>
        </w:rPr>
        <w:t xml:space="preserve"> </w:t>
      </w:r>
      <w:r w:rsidRPr="00A31FB7">
        <w:rPr>
          <w:sz w:val="24"/>
          <w:szCs w:val="24"/>
        </w:rPr>
        <w:t>20px;</w:t>
      </w:r>
    </w:p>
    <w:p w14:paraId="498736A8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pacing w:val="-10"/>
          <w:sz w:val="24"/>
          <w:szCs w:val="24"/>
        </w:rPr>
        <w:t>}</w:t>
      </w:r>
    </w:p>
    <w:p w14:paraId="6348B2F4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</w:p>
    <w:p w14:paraId="36D2757E" w14:textId="77777777" w:rsidR="00EB294F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input {</w:t>
      </w:r>
    </w:p>
    <w:p w14:paraId="0727AEC8" w14:textId="26DAE6BC" w:rsidR="00EB294F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 padding:</w:t>
      </w:r>
      <w:r w:rsidRPr="00A31FB7">
        <w:rPr>
          <w:spacing w:val="-29"/>
          <w:sz w:val="24"/>
          <w:szCs w:val="24"/>
        </w:rPr>
        <w:t xml:space="preserve"> </w:t>
      </w:r>
      <w:r w:rsidRPr="00A31FB7">
        <w:rPr>
          <w:sz w:val="24"/>
          <w:szCs w:val="24"/>
        </w:rPr>
        <w:t xml:space="preserve">8px; </w:t>
      </w:r>
    </w:p>
    <w:p w14:paraId="7706385E" w14:textId="36877F34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width: </w:t>
      </w:r>
      <w:r w:rsidRPr="00A31FB7">
        <w:rPr>
          <w:spacing w:val="-2"/>
          <w:sz w:val="24"/>
          <w:szCs w:val="24"/>
        </w:rPr>
        <w:t>200px;</w:t>
      </w:r>
    </w:p>
    <w:p w14:paraId="0C72B01C" w14:textId="77777777" w:rsidR="00EB294F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border:</w:t>
      </w:r>
      <w:r w:rsidRPr="00A31FB7">
        <w:rPr>
          <w:spacing w:val="-12"/>
          <w:sz w:val="24"/>
          <w:szCs w:val="24"/>
        </w:rPr>
        <w:t xml:space="preserve"> </w:t>
      </w:r>
      <w:r w:rsidRPr="00A31FB7">
        <w:rPr>
          <w:sz w:val="24"/>
          <w:szCs w:val="24"/>
        </w:rPr>
        <w:t>1px</w:t>
      </w:r>
      <w:r w:rsidRPr="00A31FB7">
        <w:rPr>
          <w:spacing w:val="-12"/>
          <w:sz w:val="24"/>
          <w:szCs w:val="24"/>
        </w:rPr>
        <w:t xml:space="preserve"> </w:t>
      </w:r>
      <w:r w:rsidRPr="00A31FB7">
        <w:rPr>
          <w:sz w:val="24"/>
          <w:szCs w:val="24"/>
        </w:rPr>
        <w:t>solid</w:t>
      </w:r>
      <w:r w:rsidRPr="00A31FB7">
        <w:rPr>
          <w:spacing w:val="-12"/>
          <w:sz w:val="24"/>
          <w:szCs w:val="24"/>
        </w:rPr>
        <w:t xml:space="preserve"> </w:t>
      </w:r>
      <w:r w:rsidRPr="00A31FB7">
        <w:rPr>
          <w:sz w:val="24"/>
          <w:szCs w:val="24"/>
        </w:rPr>
        <w:t xml:space="preserve">#ccc; </w:t>
      </w:r>
    </w:p>
    <w:p w14:paraId="44AD6669" w14:textId="1868EDAC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border-radius: 5px;</w:t>
      </w:r>
    </w:p>
    <w:p w14:paraId="4B3E9226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pacing w:val="-10"/>
          <w:sz w:val="24"/>
          <w:szCs w:val="24"/>
        </w:rPr>
        <w:t>}</w:t>
      </w:r>
    </w:p>
    <w:p w14:paraId="3A79AB00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</w:p>
    <w:p w14:paraId="68A1E7C1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button </w:t>
      </w:r>
      <w:r w:rsidRPr="00A31FB7">
        <w:rPr>
          <w:spacing w:val="-10"/>
          <w:sz w:val="24"/>
          <w:szCs w:val="24"/>
        </w:rPr>
        <w:t>{</w:t>
      </w:r>
    </w:p>
    <w:p w14:paraId="5F268612" w14:textId="77777777" w:rsidR="00EB294F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padding: 8px 12px; </w:t>
      </w:r>
    </w:p>
    <w:p w14:paraId="62C13E5A" w14:textId="77777777" w:rsidR="00EB294F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margin-left: 5px; </w:t>
      </w:r>
    </w:p>
    <w:p w14:paraId="54C7F07D" w14:textId="77777777" w:rsidR="00EB294F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background:</w:t>
      </w:r>
      <w:r w:rsidRPr="00A31FB7">
        <w:rPr>
          <w:spacing w:val="-29"/>
          <w:sz w:val="24"/>
          <w:szCs w:val="24"/>
        </w:rPr>
        <w:t xml:space="preserve"> </w:t>
      </w:r>
      <w:r w:rsidRPr="00A31FB7">
        <w:rPr>
          <w:sz w:val="24"/>
          <w:szCs w:val="24"/>
        </w:rPr>
        <w:t xml:space="preserve">#4CAF50; </w:t>
      </w:r>
    </w:p>
    <w:p w14:paraId="6637531F" w14:textId="77777777" w:rsidR="00EB294F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color: white; </w:t>
      </w:r>
    </w:p>
    <w:p w14:paraId="2644BF44" w14:textId="1561DBBB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border: none;</w:t>
      </w:r>
    </w:p>
    <w:p w14:paraId="145E12AF" w14:textId="77777777" w:rsidR="00EB294F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border-radius:</w:t>
      </w:r>
      <w:r w:rsidRPr="00A31FB7">
        <w:rPr>
          <w:spacing w:val="-29"/>
          <w:sz w:val="24"/>
          <w:szCs w:val="24"/>
        </w:rPr>
        <w:t xml:space="preserve"> </w:t>
      </w:r>
      <w:r w:rsidRPr="00A31FB7">
        <w:rPr>
          <w:sz w:val="24"/>
          <w:szCs w:val="24"/>
        </w:rPr>
        <w:t xml:space="preserve">5px; </w:t>
      </w:r>
    </w:p>
    <w:p w14:paraId="366A599D" w14:textId="737CC352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cursor: pointer;</w:t>
      </w:r>
    </w:p>
    <w:p w14:paraId="28FCA192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pacing w:val="-10"/>
          <w:sz w:val="24"/>
          <w:szCs w:val="24"/>
        </w:rPr>
        <w:t>}</w:t>
      </w:r>
    </w:p>
    <w:p w14:paraId="1F10F930" w14:textId="77777777" w:rsidR="00EB294F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button:hover { </w:t>
      </w:r>
    </w:p>
    <w:p w14:paraId="34E0B704" w14:textId="77FF7AA5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background:</w:t>
      </w:r>
      <w:r w:rsidRPr="00A31FB7">
        <w:rPr>
          <w:spacing w:val="-29"/>
          <w:sz w:val="24"/>
          <w:szCs w:val="24"/>
        </w:rPr>
        <w:t xml:space="preserve"> </w:t>
      </w:r>
      <w:r w:rsidRPr="00A31FB7">
        <w:rPr>
          <w:sz w:val="24"/>
          <w:szCs w:val="24"/>
        </w:rPr>
        <w:t>#45a049;</w:t>
      </w:r>
    </w:p>
    <w:p w14:paraId="2BD9F616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pacing w:val="-10"/>
          <w:sz w:val="24"/>
          <w:szCs w:val="24"/>
        </w:rPr>
        <w:t>}</w:t>
      </w:r>
    </w:p>
    <w:p w14:paraId="63C27777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#gallery </w:t>
      </w:r>
      <w:r w:rsidRPr="00A31FB7">
        <w:rPr>
          <w:spacing w:val="-10"/>
          <w:sz w:val="24"/>
          <w:szCs w:val="24"/>
        </w:rPr>
        <w:t>{</w:t>
      </w:r>
    </w:p>
    <w:p w14:paraId="1D388055" w14:textId="77777777" w:rsidR="00EB294F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list-style:</w:t>
      </w:r>
      <w:r w:rsidRPr="00A31FB7">
        <w:rPr>
          <w:spacing w:val="-29"/>
          <w:sz w:val="24"/>
          <w:szCs w:val="24"/>
        </w:rPr>
        <w:t xml:space="preserve"> </w:t>
      </w:r>
      <w:r w:rsidRPr="00A31FB7">
        <w:rPr>
          <w:sz w:val="24"/>
          <w:szCs w:val="24"/>
        </w:rPr>
        <w:t xml:space="preserve">none; </w:t>
      </w:r>
    </w:p>
    <w:p w14:paraId="0DCA5AFA" w14:textId="693479FB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padding: 0;</w:t>
      </w:r>
    </w:p>
    <w:p w14:paraId="61E5E3F4" w14:textId="77777777" w:rsidR="00EB294F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max-width:</w:t>
      </w:r>
      <w:r w:rsidRPr="00A31FB7">
        <w:rPr>
          <w:spacing w:val="-29"/>
          <w:sz w:val="24"/>
          <w:szCs w:val="24"/>
        </w:rPr>
        <w:t xml:space="preserve"> </w:t>
      </w:r>
      <w:r w:rsidRPr="00A31FB7">
        <w:rPr>
          <w:sz w:val="24"/>
          <w:szCs w:val="24"/>
        </w:rPr>
        <w:t xml:space="preserve">400px; </w:t>
      </w:r>
    </w:p>
    <w:p w14:paraId="46DEE698" w14:textId="77777777" w:rsidR="00EB294F" w:rsidRDefault="00EB294F" w:rsidP="00A31FB7">
      <w:pPr>
        <w:spacing w:line="360" w:lineRule="auto"/>
        <w:ind w:left="720"/>
        <w:rPr>
          <w:sz w:val="24"/>
          <w:szCs w:val="24"/>
        </w:rPr>
      </w:pPr>
    </w:p>
    <w:p w14:paraId="2710E3A4" w14:textId="1B9FF0CF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margin: auto;</w:t>
      </w:r>
    </w:p>
    <w:p w14:paraId="4DF9D49B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pacing w:val="-10"/>
          <w:sz w:val="24"/>
          <w:szCs w:val="24"/>
        </w:rPr>
        <w:t>}</w:t>
      </w:r>
    </w:p>
    <w:p w14:paraId="102FDEB1" w14:textId="77777777" w:rsidR="00EB294F" w:rsidRDefault="00EB294F" w:rsidP="00A31FB7">
      <w:pPr>
        <w:spacing w:line="360" w:lineRule="auto"/>
        <w:ind w:left="720"/>
        <w:rPr>
          <w:sz w:val="24"/>
          <w:szCs w:val="24"/>
        </w:rPr>
      </w:pPr>
    </w:p>
    <w:p w14:paraId="42789A56" w14:textId="77777777" w:rsidR="00EB294F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#gallery li { </w:t>
      </w:r>
    </w:p>
    <w:p w14:paraId="7C190768" w14:textId="367F0892" w:rsidR="00EB294F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background: #fff; </w:t>
      </w:r>
    </w:p>
    <w:p w14:paraId="543C8409" w14:textId="77777777" w:rsidR="00EB294F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margin: 5px 0; </w:t>
      </w:r>
    </w:p>
    <w:p w14:paraId="5A27734C" w14:textId="77777777" w:rsidR="00EB294F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padding: 10px; </w:t>
      </w:r>
    </w:p>
    <w:p w14:paraId="2B779CF5" w14:textId="30A23712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border-radius:</w:t>
      </w:r>
      <w:r w:rsidRPr="00A31FB7">
        <w:rPr>
          <w:spacing w:val="-29"/>
          <w:sz w:val="24"/>
          <w:szCs w:val="24"/>
        </w:rPr>
        <w:t xml:space="preserve"> </w:t>
      </w:r>
      <w:r w:rsidRPr="00A31FB7">
        <w:rPr>
          <w:sz w:val="24"/>
          <w:szCs w:val="24"/>
        </w:rPr>
        <w:t>8px;</w:t>
      </w:r>
    </w:p>
    <w:p w14:paraId="26CD2EE8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box-shadow: 0px 2px 5px </w:t>
      </w:r>
      <w:r w:rsidRPr="00A31FB7">
        <w:rPr>
          <w:spacing w:val="-2"/>
          <w:sz w:val="24"/>
          <w:szCs w:val="24"/>
        </w:rPr>
        <w:t>rgba(0,0,0,0.1);</w:t>
      </w:r>
    </w:p>
    <w:p w14:paraId="288D5432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pacing w:val="-10"/>
          <w:sz w:val="24"/>
          <w:szCs w:val="24"/>
        </w:rPr>
        <w:t>}</w:t>
      </w:r>
    </w:p>
    <w:p w14:paraId="44D7B854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</w:p>
    <w:p w14:paraId="3221B46E" w14:textId="27C5B228" w:rsidR="00D15252" w:rsidRPr="00EB294F" w:rsidRDefault="00D15252" w:rsidP="00A31FB7">
      <w:pPr>
        <w:spacing w:line="360" w:lineRule="auto"/>
        <w:ind w:left="720"/>
        <w:rPr>
          <w:b/>
          <w:bCs/>
          <w:sz w:val="28"/>
          <w:szCs w:val="28"/>
        </w:rPr>
      </w:pPr>
      <w:r w:rsidRPr="00EB294F">
        <w:rPr>
          <w:b/>
          <w:bCs/>
          <w:sz w:val="28"/>
          <w:szCs w:val="28"/>
        </w:rPr>
        <w:t xml:space="preserve">JavaScript </w:t>
      </w:r>
      <w:r w:rsidRPr="00EB294F">
        <w:rPr>
          <w:b/>
          <w:bCs/>
          <w:spacing w:val="-2"/>
          <w:sz w:val="28"/>
          <w:szCs w:val="28"/>
        </w:rPr>
        <w:t>(script.js)</w:t>
      </w:r>
      <w:r w:rsidR="00EB294F">
        <w:rPr>
          <w:b/>
          <w:bCs/>
          <w:spacing w:val="-2"/>
          <w:sz w:val="28"/>
          <w:szCs w:val="28"/>
        </w:rPr>
        <w:t>:</w:t>
      </w:r>
    </w:p>
    <w:p w14:paraId="5213A5A5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document.addEventListener("DOMContentLoaded",</w:t>
      </w:r>
      <w:r w:rsidRPr="00A31FB7">
        <w:rPr>
          <w:spacing w:val="-17"/>
          <w:sz w:val="24"/>
          <w:szCs w:val="24"/>
        </w:rPr>
        <w:t xml:space="preserve"> </w:t>
      </w:r>
      <w:r w:rsidRPr="00A31FB7">
        <w:rPr>
          <w:sz w:val="24"/>
          <w:szCs w:val="24"/>
        </w:rPr>
        <w:t>function()</w:t>
      </w:r>
      <w:r w:rsidRPr="00A31FB7">
        <w:rPr>
          <w:spacing w:val="-17"/>
          <w:sz w:val="24"/>
          <w:szCs w:val="24"/>
        </w:rPr>
        <w:t xml:space="preserve"> </w:t>
      </w:r>
      <w:r w:rsidRPr="00A31FB7">
        <w:rPr>
          <w:sz w:val="24"/>
          <w:szCs w:val="24"/>
        </w:rPr>
        <w:t>{ const searchInput = document.getElementById("search");</w:t>
      </w:r>
    </w:p>
    <w:p w14:paraId="56C681EF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const galleryItems = document.querySelectorAll("#gallery </w:t>
      </w:r>
      <w:r w:rsidRPr="00A31FB7">
        <w:rPr>
          <w:spacing w:val="-2"/>
          <w:sz w:val="24"/>
          <w:szCs w:val="24"/>
        </w:rPr>
        <w:t>li");</w:t>
      </w:r>
    </w:p>
    <w:p w14:paraId="1873833F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</w:p>
    <w:p w14:paraId="227EBE10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searchInput.addEventListener("input",</w:t>
      </w:r>
      <w:r w:rsidRPr="00A31FB7">
        <w:rPr>
          <w:spacing w:val="-17"/>
          <w:sz w:val="24"/>
          <w:szCs w:val="24"/>
        </w:rPr>
        <w:t xml:space="preserve"> </w:t>
      </w:r>
      <w:r w:rsidRPr="00A31FB7">
        <w:rPr>
          <w:sz w:val="24"/>
          <w:szCs w:val="24"/>
        </w:rPr>
        <w:t>function()</w:t>
      </w:r>
      <w:r w:rsidRPr="00A31FB7">
        <w:rPr>
          <w:spacing w:val="-17"/>
          <w:sz w:val="24"/>
          <w:szCs w:val="24"/>
        </w:rPr>
        <w:t xml:space="preserve"> </w:t>
      </w:r>
      <w:r w:rsidRPr="00A31FB7">
        <w:rPr>
          <w:sz w:val="24"/>
          <w:szCs w:val="24"/>
        </w:rPr>
        <w:t>{ const filter = searchInput.value.toLowerCase();</w:t>
      </w:r>
    </w:p>
    <w:p w14:paraId="734E2BCC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</w:p>
    <w:p w14:paraId="18F335F6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galleryItems.forEach(item =&gt; </w:t>
      </w:r>
      <w:r w:rsidRPr="00A31FB7">
        <w:rPr>
          <w:spacing w:val="-10"/>
          <w:sz w:val="24"/>
          <w:szCs w:val="24"/>
        </w:rPr>
        <w:t>{</w:t>
      </w:r>
    </w:p>
    <w:p w14:paraId="4569D3CB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const</w:t>
      </w:r>
      <w:r w:rsidRPr="00A31FB7">
        <w:rPr>
          <w:spacing w:val="-11"/>
          <w:sz w:val="24"/>
          <w:szCs w:val="24"/>
        </w:rPr>
        <w:t xml:space="preserve"> </w:t>
      </w:r>
      <w:r w:rsidRPr="00A31FB7">
        <w:rPr>
          <w:sz w:val="24"/>
          <w:szCs w:val="24"/>
        </w:rPr>
        <w:t>title</w:t>
      </w:r>
      <w:r w:rsidRPr="00A31FB7">
        <w:rPr>
          <w:spacing w:val="-12"/>
          <w:sz w:val="24"/>
          <w:szCs w:val="24"/>
        </w:rPr>
        <w:t xml:space="preserve"> </w:t>
      </w:r>
      <w:r w:rsidRPr="00A31FB7">
        <w:rPr>
          <w:sz w:val="24"/>
          <w:szCs w:val="24"/>
        </w:rPr>
        <w:t>=</w:t>
      </w:r>
      <w:r w:rsidRPr="00A31FB7">
        <w:rPr>
          <w:spacing w:val="-11"/>
          <w:sz w:val="24"/>
          <w:szCs w:val="24"/>
        </w:rPr>
        <w:t xml:space="preserve"> </w:t>
      </w:r>
      <w:r w:rsidRPr="00A31FB7">
        <w:rPr>
          <w:sz w:val="24"/>
          <w:szCs w:val="24"/>
        </w:rPr>
        <w:t>item.dataset.title.toLowerCase(); if (title.includes(filter)) {</w:t>
      </w:r>
    </w:p>
    <w:p w14:paraId="07EED9C8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item.style.display = "";</w:t>
      </w:r>
    </w:p>
    <w:p w14:paraId="7125889F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} else </w:t>
      </w:r>
      <w:r w:rsidRPr="00A31FB7">
        <w:rPr>
          <w:spacing w:val="-10"/>
          <w:sz w:val="24"/>
          <w:szCs w:val="24"/>
        </w:rPr>
        <w:t>{</w:t>
      </w:r>
    </w:p>
    <w:p w14:paraId="47F73A17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 xml:space="preserve">item.style.display = </w:t>
      </w:r>
      <w:r w:rsidRPr="00A31FB7">
        <w:rPr>
          <w:spacing w:val="-2"/>
          <w:sz w:val="24"/>
          <w:szCs w:val="24"/>
        </w:rPr>
        <w:t>"none";</w:t>
      </w:r>
    </w:p>
    <w:p w14:paraId="727C67C8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pacing w:val="-10"/>
          <w:sz w:val="24"/>
          <w:szCs w:val="24"/>
        </w:rPr>
        <w:t>}</w:t>
      </w:r>
    </w:p>
    <w:p w14:paraId="29A66549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});</w:t>
      </w:r>
    </w:p>
    <w:p w14:paraId="6F885E49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});</w:t>
      </w:r>
    </w:p>
    <w:p w14:paraId="1B21E93C" w14:textId="5D95FC45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});</w:t>
      </w:r>
    </w:p>
    <w:p w14:paraId="48A502FC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</w:p>
    <w:p w14:paraId="35D30D83" w14:textId="665064FF" w:rsidR="00D15252" w:rsidRPr="00EB294F" w:rsidRDefault="00D15252" w:rsidP="00A31FB7">
      <w:pPr>
        <w:spacing w:line="360" w:lineRule="auto"/>
        <w:ind w:left="720"/>
        <w:rPr>
          <w:b/>
          <w:bCs/>
          <w:sz w:val="28"/>
          <w:szCs w:val="28"/>
        </w:rPr>
      </w:pPr>
      <w:r w:rsidRPr="00EB294F">
        <w:rPr>
          <w:b/>
          <w:bCs/>
          <w:spacing w:val="-2"/>
          <w:sz w:val="28"/>
          <w:szCs w:val="28"/>
        </w:rPr>
        <w:t>Output</w:t>
      </w:r>
      <w:r w:rsidR="00EB294F">
        <w:rPr>
          <w:b/>
          <w:bCs/>
          <w:spacing w:val="-2"/>
          <w:sz w:val="28"/>
          <w:szCs w:val="28"/>
        </w:rPr>
        <w:t>:</w:t>
      </w:r>
    </w:p>
    <w:p w14:paraId="7CBA2BF5" w14:textId="77777777" w:rsidR="00D15252" w:rsidRPr="00715A5C" w:rsidRDefault="00D15252" w:rsidP="00715A5C">
      <w:pPr>
        <w:pStyle w:val="ListParagraph"/>
        <w:numPr>
          <w:ilvl w:val="0"/>
          <w:numId w:val="40"/>
        </w:numPr>
        <w:spacing w:line="360" w:lineRule="auto"/>
        <w:rPr>
          <w:sz w:val="24"/>
          <w:szCs w:val="24"/>
        </w:rPr>
      </w:pPr>
      <w:r w:rsidRPr="00715A5C">
        <w:rPr>
          <w:sz w:val="24"/>
          <w:szCs w:val="24"/>
        </w:rPr>
        <w:t xml:space="preserve">Initially displays all </w:t>
      </w:r>
      <w:r w:rsidRPr="00715A5C">
        <w:rPr>
          <w:spacing w:val="-2"/>
          <w:sz w:val="24"/>
          <w:szCs w:val="24"/>
        </w:rPr>
        <w:t>artworks.</w:t>
      </w:r>
    </w:p>
    <w:p w14:paraId="0D356040" w14:textId="77777777" w:rsidR="00D15252" w:rsidRPr="00715A5C" w:rsidRDefault="00D15252" w:rsidP="00715A5C">
      <w:pPr>
        <w:pStyle w:val="ListParagraph"/>
        <w:numPr>
          <w:ilvl w:val="0"/>
          <w:numId w:val="40"/>
        </w:numPr>
        <w:spacing w:line="360" w:lineRule="auto"/>
        <w:rPr>
          <w:sz w:val="24"/>
          <w:szCs w:val="24"/>
        </w:rPr>
      </w:pPr>
      <w:r w:rsidRPr="00715A5C">
        <w:rPr>
          <w:sz w:val="24"/>
          <w:szCs w:val="24"/>
        </w:rPr>
        <w:t xml:space="preserve">When the user types into the search bar, artworks are filtered </w:t>
      </w:r>
      <w:r w:rsidRPr="00715A5C">
        <w:rPr>
          <w:spacing w:val="-2"/>
          <w:sz w:val="24"/>
          <w:szCs w:val="24"/>
        </w:rPr>
        <w:t>instantly.</w:t>
      </w:r>
    </w:p>
    <w:p w14:paraId="53BA2FAC" w14:textId="77777777" w:rsidR="00D15252" w:rsidRPr="00715A5C" w:rsidRDefault="00D15252" w:rsidP="00715A5C">
      <w:pPr>
        <w:pStyle w:val="ListParagraph"/>
        <w:numPr>
          <w:ilvl w:val="0"/>
          <w:numId w:val="40"/>
        </w:numPr>
        <w:spacing w:line="360" w:lineRule="auto"/>
        <w:rPr>
          <w:sz w:val="24"/>
          <w:szCs w:val="24"/>
        </w:rPr>
      </w:pPr>
      <w:r w:rsidRPr="00715A5C">
        <w:rPr>
          <w:sz w:val="24"/>
          <w:szCs w:val="24"/>
        </w:rPr>
        <w:t xml:space="preserve">If JavaScript is disabled, form submission still </w:t>
      </w:r>
      <w:r w:rsidRPr="00715A5C">
        <w:rPr>
          <w:spacing w:val="-2"/>
          <w:sz w:val="24"/>
          <w:szCs w:val="24"/>
        </w:rPr>
        <w:t>works.</w:t>
      </w:r>
    </w:p>
    <w:p w14:paraId="7578B7B2" w14:textId="77777777" w:rsidR="00D15252" w:rsidRDefault="00D15252" w:rsidP="00A31FB7">
      <w:pPr>
        <w:spacing w:line="360" w:lineRule="auto"/>
        <w:ind w:left="720"/>
        <w:rPr>
          <w:sz w:val="24"/>
          <w:szCs w:val="24"/>
        </w:rPr>
      </w:pPr>
    </w:p>
    <w:p w14:paraId="5F59E752" w14:textId="77777777" w:rsidR="00EB294F" w:rsidRDefault="00EB294F" w:rsidP="00A31FB7">
      <w:pPr>
        <w:spacing w:line="360" w:lineRule="auto"/>
        <w:ind w:left="720"/>
        <w:rPr>
          <w:sz w:val="24"/>
          <w:szCs w:val="24"/>
        </w:rPr>
      </w:pPr>
    </w:p>
    <w:p w14:paraId="49992E9C" w14:textId="77777777" w:rsidR="00EB294F" w:rsidRPr="00A31FB7" w:rsidRDefault="00EB294F" w:rsidP="00A31FB7">
      <w:pPr>
        <w:spacing w:line="360" w:lineRule="auto"/>
        <w:ind w:left="720"/>
        <w:rPr>
          <w:sz w:val="24"/>
          <w:szCs w:val="24"/>
        </w:rPr>
      </w:pPr>
    </w:p>
    <w:p w14:paraId="332C0E9E" w14:textId="149DF7A2" w:rsidR="00D15252" w:rsidRPr="00EB294F" w:rsidRDefault="00D15252" w:rsidP="00A31FB7">
      <w:pPr>
        <w:spacing w:line="360" w:lineRule="auto"/>
        <w:ind w:left="720"/>
        <w:rPr>
          <w:b/>
          <w:bCs/>
          <w:sz w:val="28"/>
          <w:szCs w:val="28"/>
        </w:rPr>
      </w:pPr>
      <w:r w:rsidRPr="00EB294F">
        <w:rPr>
          <w:b/>
          <w:bCs/>
          <w:spacing w:val="-2"/>
          <w:sz w:val="28"/>
          <w:szCs w:val="28"/>
        </w:rPr>
        <w:t>Result</w:t>
      </w:r>
      <w:r w:rsidR="00EB294F">
        <w:rPr>
          <w:b/>
          <w:bCs/>
          <w:spacing w:val="-2"/>
          <w:sz w:val="28"/>
          <w:szCs w:val="28"/>
        </w:rPr>
        <w:t>:</w:t>
      </w:r>
    </w:p>
    <w:p w14:paraId="3C398D0E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  <w:r w:rsidRPr="00A31FB7">
        <w:rPr>
          <w:sz w:val="24"/>
          <w:szCs w:val="24"/>
        </w:rPr>
        <w:t>Thus, a Progressive Enhancement-based Art Gallery Search feature was successfully implemented using HTML, CSS, and JavaScript.</w:t>
      </w:r>
    </w:p>
    <w:p w14:paraId="1E40B263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</w:p>
    <w:p w14:paraId="330849FF" w14:textId="001EC345" w:rsidR="00D15252" w:rsidRPr="00EB294F" w:rsidRDefault="00D15252" w:rsidP="00A31FB7">
      <w:pPr>
        <w:spacing w:line="360" w:lineRule="auto"/>
        <w:ind w:left="720"/>
        <w:rPr>
          <w:b/>
          <w:bCs/>
          <w:sz w:val="28"/>
          <w:szCs w:val="28"/>
        </w:rPr>
      </w:pPr>
      <w:r w:rsidRPr="00EB294F">
        <w:rPr>
          <w:b/>
          <w:bCs/>
          <w:sz w:val="28"/>
          <w:szCs w:val="28"/>
        </w:rPr>
        <w:t xml:space="preserve">Viva </w:t>
      </w:r>
      <w:r w:rsidRPr="00EB294F">
        <w:rPr>
          <w:b/>
          <w:bCs/>
          <w:spacing w:val="-2"/>
          <w:sz w:val="28"/>
          <w:szCs w:val="28"/>
        </w:rPr>
        <w:t>Questions</w:t>
      </w:r>
      <w:r w:rsidR="00EB294F">
        <w:rPr>
          <w:b/>
          <w:bCs/>
          <w:spacing w:val="-2"/>
          <w:sz w:val="28"/>
          <w:szCs w:val="28"/>
        </w:rPr>
        <w:t>:</w:t>
      </w:r>
    </w:p>
    <w:p w14:paraId="600B80CB" w14:textId="77777777" w:rsidR="00D15252" w:rsidRPr="00A3345F" w:rsidRDefault="00D15252" w:rsidP="008C2A21">
      <w:pPr>
        <w:pStyle w:val="ListParagraph"/>
        <w:numPr>
          <w:ilvl w:val="0"/>
          <w:numId w:val="17"/>
        </w:numPr>
        <w:spacing w:line="360" w:lineRule="auto"/>
        <w:jc w:val="both"/>
        <w:rPr>
          <w:sz w:val="24"/>
          <w:szCs w:val="24"/>
        </w:rPr>
      </w:pPr>
      <w:r w:rsidRPr="00A3345F">
        <w:rPr>
          <w:sz w:val="24"/>
          <w:szCs w:val="24"/>
        </w:rPr>
        <w:t xml:space="preserve">What is Progressive Enhancement in web </w:t>
      </w:r>
      <w:r w:rsidRPr="00A3345F">
        <w:rPr>
          <w:spacing w:val="-2"/>
          <w:sz w:val="24"/>
          <w:szCs w:val="24"/>
        </w:rPr>
        <w:t>development?</w:t>
      </w:r>
    </w:p>
    <w:p w14:paraId="3458DEB0" w14:textId="77777777" w:rsidR="00D15252" w:rsidRPr="00A3345F" w:rsidRDefault="00D15252" w:rsidP="008C2A21">
      <w:pPr>
        <w:pStyle w:val="ListParagraph"/>
        <w:numPr>
          <w:ilvl w:val="0"/>
          <w:numId w:val="17"/>
        </w:numPr>
        <w:spacing w:line="360" w:lineRule="auto"/>
        <w:jc w:val="both"/>
        <w:rPr>
          <w:sz w:val="24"/>
          <w:szCs w:val="24"/>
        </w:rPr>
      </w:pPr>
      <w:r w:rsidRPr="00A3345F">
        <w:rPr>
          <w:sz w:val="24"/>
          <w:szCs w:val="24"/>
        </w:rPr>
        <w:t xml:space="preserve">How does it differ from Graceful </w:t>
      </w:r>
      <w:r w:rsidRPr="00A3345F">
        <w:rPr>
          <w:spacing w:val="-2"/>
          <w:sz w:val="24"/>
          <w:szCs w:val="24"/>
        </w:rPr>
        <w:t>Degradation?</w:t>
      </w:r>
    </w:p>
    <w:p w14:paraId="5063D1D7" w14:textId="77777777" w:rsidR="00D15252" w:rsidRPr="00A3345F" w:rsidRDefault="00D15252" w:rsidP="008C2A21">
      <w:pPr>
        <w:pStyle w:val="ListParagraph"/>
        <w:numPr>
          <w:ilvl w:val="0"/>
          <w:numId w:val="17"/>
        </w:numPr>
        <w:spacing w:line="360" w:lineRule="auto"/>
        <w:jc w:val="both"/>
        <w:rPr>
          <w:sz w:val="24"/>
          <w:szCs w:val="24"/>
        </w:rPr>
      </w:pPr>
      <w:r w:rsidRPr="00A3345F">
        <w:rPr>
          <w:sz w:val="24"/>
          <w:szCs w:val="24"/>
        </w:rPr>
        <w:t xml:space="preserve">Why is it important to build a fallback option in web </w:t>
      </w:r>
      <w:r w:rsidRPr="00A3345F">
        <w:rPr>
          <w:spacing w:val="-2"/>
          <w:sz w:val="24"/>
          <w:szCs w:val="24"/>
        </w:rPr>
        <w:t>applications?</w:t>
      </w:r>
    </w:p>
    <w:p w14:paraId="2075FF06" w14:textId="77777777" w:rsidR="00D15252" w:rsidRPr="00A3345F" w:rsidRDefault="00D15252" w:rsidP="008C2A21">
      <w:pPr>
        <w:pStyle w:val="ListParagraph"/>
        <w:numPr>
          <w:ilvl w:val="0"/>
          <w:numId w:val="17"/>
        </w:numPr>
        <w:spacing w:line="360" w:lineRule="auto"/>
        <w:jc w:val="both"/>
        <w:rPr>
          <w:sz w:val="24"/>
          <w:szCs w:val="24"/>
        </w:rPr>
      </w:pPr>
      <w:r w:rsidRPr="00A3345F">
        <w:rPr>
          <w:sz w:val="24"/>
          <w:szCs w:val="24"/>
        </w:rPr>
        <w:t xml:space="preserve">How does JavaScript enhance user experience in this </w:t>
      </w:r>
      <w:r w:rsidRPr="00A3345F">
        <w:rPr>
          <w:spacing w:val="-2"/>
          <w:sz w:val="24"/>
          <w:szCs w:val="24"/>
        </w:rPr>
        <w:t>project?</w:t>
      </w:r>
    </w:p>
    <w:p w14:paraId="5BCF2BE0" w14:textId="32CAEC98" w:rsidR="00D15252" w:rsidRPr="00A3345F" w:rsidRDefault="00D15252" w:rsidP="008C2A21">
      <w:pPr>
        <w:pStyle w:val="ListParagraph"/>
        <w:numPr>
          <w:ilvl w:val="0"/>
          <w:numId w:val="17"/>
        </w:numPr>
        <w:spacing w:line="360" w:lineRule="auto"/>
        <w:jc w:val="both"/>
        <w:rPr>
          <w:sz w:val="24"/>
          <w:szCs w:val="24"/>
        </w:rPr>
      </w:pPr>
      <w:r w:rsidRPr="00A3345F">
        <w:rPr>
          <w:sz w:val="24"/>
          <w:szCs w:val="24"/>
        </w:rPr>
        <w:t xml:space="preserve">Can this technique be applied to mobile-first </w:t>
      </w:r>
      <w:r w:rsidRPr="00A3345F">
        <w:rPr>
          <w:spacing w:val="-2"/>
          <w:sz w:val="24"/>
          <w:szCs w:val="24"/>
        </w:rPr>
        <w:t>design?</w:t>
      </w:r>
    </w:p>
    <w:p w14:paraId="57B1EEE5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</w:p>
    <w:p w14:paraId="59B7F841" w14:textId="77777777" w:rsidR="00D15252" w:rsidRPr="00A31FB7" w:rsidRDefault="00D15252" w:rsidP="00A31FB7">
      <w:pPr>
        <w:spacing w:line="360" w:lineRule="auto"/>
        <w:ind w:left="720"/>
        <w:rPr>
          <w:sz w:val="24"/>
          <w:szCs w:val="24"/>
        </w:rPr>
      </w:pPr>
    </w:p>
    <w:p w14:paraId="5C19F8A9" w14:textId="77777777" w:rsidR="00D15252" w:rsidRPr="00A31FB7" w:rsidRDefault="00D15252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729D920C" w14:textId="77777777" w:rsidR="009C5265" w:rsidRPr="00A31FB7" w:rsidRDefault="009C5265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6240A493" w14:textId="77777777" w:rsidR="009C5265" w:rsidRPr="00A31FB7" w:rsidRDefault="009C5265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616F157E" w14:textId="77777777" w:rsidR="009C5265" w:rsidRPr="00A31FB7" w:rsidRDefault="009C5265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5934240F" w14:textId="77777777" w:rsidR="009C5265" w:rsidRPr="00A31FB7" w:rsidRDefault="009C5265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1469238E" w14:textId="77777777" w:rsidR="009C5265" w:rsidRPr="00A31FB7" w:rsidRDefault="009C5265" w:rsidP="00A31FB7">
      <w:pPr>
        <w:spacing w:line="360" w:lineRule="auto"/>
        <w:ind w:left="720"/>
        <w:rPr>
          <w:spacing w:val="-2"/>
          <w:sz w:val="24"/>
          <w:szCs w:val="24"/>
        </w:rPr>
      </w:pPr>
    </w:p>
    <w:p w14:paraId="446E9D16" w14:textId="77777777" w:rsidR="009C5265" w:rsidRPr="00A31FB7" w:rsidRDefault="009C5265" w:rsidP="00A31FB7">
      <w:pPr>
        <w:spacing w:line="360" w:lineRule="auto"/>
        <w:ind w:left="720"/>
        <w:rPr>
          <w:sz w:val="24"/>
          <w:szCs w:val="24"/>
        </w:rPr>
      </w:pPr>
    </w:p>
    <w:p w14:paraId="2161C06F" w14:textId="77777777" w:rsidR="009C5265" w:rsidRPr="00A31FB7" w:rsidRDefault="009C5265" w:rsidP="00A31FB7">
      <w:pPr>
        <w:pStyle w:val="BodyText"/>
        <w:spacing w:line="360" w:lineRule="auto"/>
        <w:ind w:leftChars="127" w:left="279" w:firstLineChars="100" w:firstLine="240"/>
        <w:rPr>
          <w:bCs/>
        </w:rPr>
      </w:pPr>
    </w:p>
    <w:sectPr w:rsidR="009C5265" w:rsidRPr="00A31FB7" w:rsidSect="009B1EC9">
      <w:pgSz w:w="12240" w:h="15840"/>
      <w:pgMar w:top="760" w:right="1080" w:bottom="142" w:left="360" w:header="720" w:footer="72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80C976" w14:textId="77777777" w:rsidR="004B0C34" w:rsidRDefault="004B0C34">
      <w:r>
        <w:separator/>
      </w:r>
    </w:p>
  </w:endnote>
  <w:endnote w:type="continuationSeparator" w:id="0">
    <w:p w14:paraId="1E54EB17" w14:textId="77777777" w:rsidR="004B0C34" w:rsidRDefault="004B0C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-Bold">
    <w:altName w:val="Segoe Print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84A7DF" w14:textId="77777777" w:rsidR="004B0C34" w:rsidRDefault="004B0C34">
      <w:r>
        <w:separator/>
      </w:r>
    </w:p>
  </w:footnote>
  <w:footnote w:type="continuationSeparator" w:id="0">
    <w:p w14:paraId="2C55468F" w14:textId="77777777" w:rsidR="004B0C34" w:rsidRDefault="004B0C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2AF1915"/>
    <w:multiLevelType w:val="singleLevel"/>
    <w:tmpl w:val="92AF1915"/>
    <w:lvl w:ilvl="0">
      <w:start w:val="1"/>
      <w:numFmt w:val="decimal"/>
      <w:lvlText w:val="%1.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" w15:restartNumberingAfterBreak="0">
    <w:nsid w:val="AD25CD38"/>
    <w:multiLevelType w:val="singleLevel"/>
    <w:tmpl w:val="AD25CD38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sz w:val="16"/>
        <w:szCs w:val="16"/>
      </w:rPr>
    </w:lvl>
  </w:abstractNum>
  <w:abstractNum w:abstractNumId="2" w15:restartNumberingAfterBreak="0">
    <w:nsid w:val="BD8B383B"/>
    <w:multiLevelType w:val="singleLevel"/>
    <w:tmpl w:val="BD8B383B"/>
    <w:lvl w:ilvl="0">
      <w:start w:val="1"/>
      <w:numFmt w:val="decimal"/>
      <w:lvlText w:val="%1.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" w15:restartNumberingAfterBreak="0">
    <w:nsid w:val="BF205925"/>
    <w:multiLevelType w:val="multilevel"/>
    <w:tmpl w:val="BF205925"/>
    <w:lvl w:ilvl="0">
      <w:start w:val="1"/>
      <w:numFmt w:val="upperRoman"/>
      <w:lvlText w:val="%1."/>
      <w:lvlJc w:val="left"/>
      <w:pPr>
        <w:ind w:left="1440" w:hanging="514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1"/>
      <w:numFmt w:val="lowerRoman"/>
      <w:lvlText w:val="%4."/>
      <w:lvlJc w:val="left"/>
      <w:pPr>
        <w:ind w:left="1267" w:hanging="18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560" w:hanging="18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00" w:hanging="18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40" w:hanging="18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80" w:hanging="18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20" w:hanging="187"/>
      </w:pPr>
      <w:rPr>
        <w:rFonts w:hint="default"/>
        <w:lang w:val="en-US" w:eastAsia="en-US" w:bidi="ar-SA"/>
      </w:rPr>
    </w:lvl>
  </w:abstractNum>
  <w:abstractNum w:abstractNumId="4" w15:restartNumberingAfterBreak="0">
    <w:nsid w:val="CF092B84"/>
    <w:multiLevelType w:val="multilevel"/>
    <w:tmpl w:val="CF092B84"/>
    <w:lvl w:ilvl="0">
      <w:numFmt w:val="bullet"/>
      <w:lvlText w:val="-"/>
      <w:lvlJc w:val="left"/>
      <w:pPr>
        <w:ind w:left="1080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numFmt w:val="bullet"/>
      <w:lvlText w:val="•"/>
      <w:lvlJc w:val="left"/>
      <w:pPr>
        <w:ind w:left="2052" w:hanging="212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024" w:hanging="21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96" w:hanging="21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68" w:hanging="21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40" w:hanging="21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12" w:hanging="21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84" w:hanging="21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56" w:hanging="212"/>
      </w:pPr>
      <w:rPr>
        <w:rFonts w:hint="default"/>
        <w:lang w:val="en-US" w:eastAsia="en-US" w:bidi="ar-SA"/>
      </w:rPr>
    </w:lvl>
  </w:abstractNum>
  <w:abstractNum w:abstractNumId="5" w15:restartNumberingAfterBreak="0">
    <w:nsid w:val="D511E1F3"/>
    <w:multiLevelType w:val="singleLevel"/>
    <w:tmpl w:val="D511E1F3"/>
    <w:lvl w:ilvl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6" w15:restartNumberingAfterBreak="0">
    <w:nsid w:val="EA7A07C9"/>
    <w:multiLevelType w:val="singleLevel"/>
    <w:tmpl w:val="EA7A07C9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tabs>
          <w:tab w:val="left" w:pos="420"/>
        </w:tabs>
        <w:ind w:left="643" w:hanging="2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-"/>
      <w:lvlJc w:val="left"/>
      <w:pPr>
        <w:tabs>
          <w:tab w:val="left" w:pos="420"/>
        </w:tabs>
        <w:ind w:left="543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tabs>
          <w:tab w:val="left" w:pos="420"/>
        </w:tabs>
        <w:ind w:left="1607" w:hanging="1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tabs>
          <w:tab w:val="left" w:pos="420"/>
        </w:tabs>
        <w:ind w:left="2575" w:hanging="1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tabs>
          <w:tab w:val="left" w:pos="420"/>
        </w:tabs>
        <w:ind w:left="3543" w:hanging="1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tabs>
          <w:tab w:val="left" w:pos="420"/>
        </w:tabs>
        <w:ind w:left="4510" w:hanging="1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tabs>
          <w:tab w:val="left" w:pos="420"/>
        </w:tabs>
        <w:ind w:left="5478" w:hanging="1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tabs>
          <w:tab w:val="left" w:pos="420"/>
        </w:tabs>
        <w:ind w:left="6446" w:hanging="1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tabs>
          <w:tab w:val="left" w:pos="420"/>
        </w:tabs>
        <w:ind w:left="7414" w:hanging="123"/>
      </w:pPr>
      <w:rPr>
        <w:rFonts w:hint="default"/>
        <w:lang w:val="en-US" w:eastAsia="en-US" w:bidi="ar-SA"/>
      </w:rPr>
    </w:lvl>
  </w:abstractNum>
  <w:abstractNum w:abstractNumId="8" w15:restartNumberingAfterBreak="0">
    <w:nsid w:val="024121B8"/>
    <w:multiLevelType w:val="hybridMultilevel"/>
    <w:tmpl w:val="86667C6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7FE49B1"/>
    <w:multiLevelType w:val="hybridMultilevel"/>
    <w:tmpl w:val="90E2C0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906607C"/>
    <w:multiLevelType w:val="hybridMultilevel"/>
    <w:tmpl w:val="7272D9C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0AA63C61"/>
    <w:multiLevelType w:val="hybridMultilevel"/>
    <w:tmpl w:val="199CC6A0"/>
    <w:lvl w:ilvl="0" w:tplc="40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2" w15:restartNumberingAfterBreak="0">
    <w:nsid w:val="0B740FD1"/>
    <w:multiLevelType w:val="hybridMultilevel"/>
    <w:tmpl w:val="DEB8E39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360754"/>
    <w:multiLevelType w:val="hybridMultilevel"/>
    <w:tmpl w:val="B302ECA2"/>
    <w:lvl w:ilvl="0" w:tplc="4009000F">
      <w:start w:val="1"/>
      <w:numFmt w:val="decimal"/>
      <w:lvlText w:val="%1."/>
      <w:lvlJc w:val="left"/>
      <w:pPr>
        <w:ind w:left="1564" w:hanging="360"/>
      </w:pPr>
    </w:lvl>
    <w:lvl w:ilvl="1" w:tplc="40090019" w:tentative="1">
      <w:start w:val="1"/>
      <w:numFmt w:val="lowerLetter"/>
      <w:lvlText w:val="%2."/>
      <w:lvlJc w:val="left"/>
      <w:pPr>
        <w:ind w:left="2284" w:hanging="360"/>
      </w:pPr>
    </w:lvl>
    <w:lvl w:ilvl="2" w:tplc="4009001B" w:tentative="1">
      <w:start w:val="1"/>
      <w:numFmt w:val="lowerRoman"/>
      <w:lvlText w:val="%3."/>
      <w:lvlJc w:val="right"/>
      <w:pPr>
        <w:ind w:left="3004" w:hanging="180"/>
      </w:pPr>
    </w:lvl>
    <w:lvl w:ilvl="3" w:tplc="4009000F" w:tentative="1">
      <w:start w:val="1"/>
      <w:numFmt w:val="decimal"/>
      <w:lvlText w:val="%4."/>
      <w:lvlJc w:val="left"/>
      <w:pPr>
        <w:ind w:left="3724" w:hanging="360"/>
      </w:pPr>
    </w:lvl>
    <w:lvl w:ilvl="4" w:tplc="40090019" w:tentative="1">
      <w:start w:val="1"/>
      <w:numFmt w:val="lowerLetter"/>
      <w:lvlText w:val="%5."/>
      <w:lvlJc w:val="left"/>
      <w:pPr>
        <w:ind w:left="4444" w:hanging="360"/>
      </w:pPr>
    </w:lvl>
    <w:lvl w:ilvl="5" w:tplc="4009001B" w:tentative="1">
      <w:start w:val="1"/>
      <w:numFmt w:val="lowerRoman"/>
      <w:lvlText w:val="%6."/>
      <w:lvlJc w:val="right"/>
      <w:pPr>
        <w:ind w:left="5164" w:hanging="180"/>
      </w:pPr>
    </w:lvl>
    <w:lvl w:ilvl="6" w:tplc="4009000F" w:tentative="1">
      <w:start w:val="1"/>
      <w:numFmt w:val="decimal"/>
      <w:lvlText w:val="%7."/>
      <w:lvlJc w:val="left"/>
      <w:pPr>
        <w:ind w:left="5884" w:hanging="360"/>
      </w:pPr>
    </w:lvl>
    <w:lvl w:ilvl="7" w:tplc="40090019" w:tentative="1">
      <w:start w:val="1"/>
      <w:numFmt w:val="lowerLetter"/>
      <w:lvlText w:val="%8."/>
      <w:lvlJc w:val="left"/>
      <w:pPr>
        <w:ind w:left="6604" w:hanging="360"/>
      </w:pPr>
    </w:lvl>
    <w:lvl w:ilvl="8" w:tplc="4009001B" w:tentative="1">
      <w:start w:val="1"/>
      <w:numFmt w:val="lowerRoman"/>
      <w:lvlText w:val="%9."/>
      <w:lvlJc w:val="right"/>
      <w:pPr>
        <w:ind w:left="7324" w:hanging="180"/>
      </w:pPr>
    </w:lvl>
  </w:abstractNum>
  <w:abstractNum w:abstractNumId="14" w15:restartNumberingAfterBreak="0">
    <w:nsid w:val="170D73A5"/>
    <w:multiLevelType w:val="hybridMultilevel"/>
    <w:tmpl w:val="809429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011C9F"/>
    <w:multiLevelType w:val="hybridMultilevel"/>
    <w:tmpl w:val="55B80C2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1B3B589B"/>
    <w:multiLevelType w:val="hybridMultilevel"/>
    <w:tmpl w:val="D8C24AB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1B857FDF"/>
    <w:multiLevelType w:val="hybridMultilevel"/>
    <w:tmpl w:val="A5C6455E"/>
    <w:lvl w:ilvl="0" w:tplc="4009000F">
      <w:start w:val="1"/>
      <w:numFmt w:val="decimal"/>
      <w:lvlText w:val="%1."/>
      <w:lvlJc w:val="left"/>
      <w:pPr>
        <w:ind w:left="1500" w:hanging="360"/>
      </w:p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8" w15:restartNumberingAfterBreak="0">
    <w:nsid w:val="1C343952"/>
    <w:multiLevelType w:val="hybridMultilevel"/>
    <w:tmpl w:val="856284A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0E63707"/>
    <w:multiLevelType w:val="hybridMultilevel"/>
    <w:tmpl w:val="852ED0C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3643CFA"/>
    <w:multiLevelType w:val="hybridMultilevel"/>
    <w:tmpl w:val="0D3857F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394658E"/>
    <w:multiLevelType w:val="hybridMultilevel"/>
    <w:tmpl w:val="A510E2C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BD50C2C"/>
    <w:multiLevelType w:val="hybridMultilevel"/>
    <w:tmpl w:val="2AE4F0EE"/>
    <w:lvl w:ilvl="0" w:tplc="AD25CD38">
      <w:start w:val="1"/>
      <w:numFmt w:val="bullet"/>
      <w:lvlText w:val=""/>
      <w:lvlJc w:val="left"/>
      <w:pPr>
        <w:ind w:left="2160" w:hanging="360"/>
      </w:pPr>
      <w:rPr>
        <w:rFonts w:ascii="Wingdings" w:hAnsi="Wingdings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3DD6FB21"/>
    <w:multiLevelType w:val="singleLevel"/>
    <w:tmpl w:val="3DD6FB21"/>
    <w:lvl w:ilvl="0">
      <w:start w:val="1"/>
      <w:numFmt w:val="decimal"/>
      <w:lvlText w:val="%1.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4" w15:restartNumberingAfterBreak="0">
    <w:nsid w:val="45A633C6"/>
    <w:multiLevelType w:val="hybridMultilevel"/>
    <w:tmpl w:val="DA081D40"/>
    <w:lvl w:ilvl="0" w:tplc="AD25CD38">
      <w:start w:val="1"/>
      <w:numFmt w:val="bullet"/>
      <w:lvlText w:val=""/>
      <w:lvlJc w:val="left"/>
      <w:pPr>
        <w:ind w:left="1440" w:hanging="360"/>
      </w:pPr>
      <w:rPr>
        <w:rFonts w:ascii="Wingdings" w:hAnsi="Wingdings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5A90C99"/>
    <w:multiLevelType w:val="hybridMultilevel"/>
    <w:tmpl w:val="1B3074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78421C4"/>
    <w:multiLevelType w:val="hybridMultilevel"/>
    <w:tmpl w:val="34D4FF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ADCABA"/>
    <w:multiLevelType w:val="multilevel"/>
    <w:tmpl w:val="59ADCABA"/>
    <w:lvl w:ilvl="0">
      <w:numFmt w:val="bullet"/>
      <w:lvlText w:val=""/>
      <w:lvlJc w:val="left"/>
      <w:pPr>
        <w:ind w:left="832" w:hanging="358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686" w:hanging="35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33" w:hanging="35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80" w:hanging="35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27" w:hanging="35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74" w:hanging="35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0" w:hanging="35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7" w:hanging="35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14" w:hanging="358"/>
      </w:pPr>
      <w:rPr>
        <w:rFonts w:hint="default"/>
        <w:lang w:val="en-US" w:eastAsia="en-US" w:bidi="ar-SA"/>
      </w:rPr>
    </w:lvl>
  </w:abstractNum>
  <w:abstractNum w:abstractNumId="28" w15:restartNumberingAfterBreak="0">
    <w:nsid w:val="5A4A0FA7"/>
    <w:multiLevelType w:val="hybridMultilevel"/>
    <w:tmpl w:val="3C54ECDE"/>
    <w:lvl w:ilvl="0" w:tplc="AD25CD38">
      <w:start w:val="1"/>
      <w:numFmt w:val="bullet"/>
      <w:lvlText w:val=""/>
      <w:lvlJc w:val="left"/>
      <w:pPr>
        <w:ind w:left="1440" w:hanging="360"/>
      </w:pPr>
      <w:rPr>
        <w:rFonts w:ascii="Wingdings" w:hAnsi="Wingdings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C991935"/>
    <w:multiLevelType w:val="hybridMultilevel"/>
    <w:tmpl w:val="6AF262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3A5012"/>
    <w:multiLevelType w:val="hybridMultilevel"/>
    <w:tmpl w:val="001EC3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07B1EA9"/>
    <w:multiLevelType w:val="hybridMultilevel"/>
    <w:tmpl w:val="EE6071E0"/>
    <w:lvl w:ilvl="0" w:tplc="AD25CD38">
      <w:start w:val="1"/>
      <w:numFmt w:val="bullet"/>
      <w:lvlText w:val=""/>
      <w:lvlJc w:val="left"/>
      <w:pPr>
        <w:ind w:left="1140" w:hanging="360"/>
      </w:pPr>
      <w:rPr>
        <w:rFonts w:ascii="Wingdings" w:hAnsi="Wingdings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2" w15:restartNumberingAfterBreak="0">
    <w:nsid w:val="6094536F"/>
    <w:multiLevelType w:val="hybridMultilevel"/>
    <w:tmpl w:val="FBBC0CA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0D05754"/>
    <w:multiLevelType w:val="hybridMultilevel"/>
    <w:tmpl w:val="059CAD9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4BC4879"/>
    <w:multiLevelType w:val="hybridMultilevel"/>
    <w:tmpl w:val="174C156E"/>
    <w:lvl w:ilvl="0" w:tplc="4009000F">
      <w:start w:val="1"/>
      <w:numFmt w:val="decimal"/>
      <w:lvlText w:val="%1."/>
      <w:lvlJc w:val="left"/>
      <w:pPr>
        <w:ind w:left="1560" w:hanging="360"/>
      </w:pPr>
    </w:lvl>
    <w:lvl w:ilvl="1" w:tplc="40090019" w:tentative="1">
      <w:start w:val="1"/>
      <w:numFmt w:val="lowerLetter"/>
      <w:lvlText w:val="%2."/>
      <w:lvlJc w:val="left"/>
      <w:pPr>
        <w:ind w:left="2280" w:hanging="360"/>
      </w:pPr>
    </w:lvl>
    <w:lvl w:ilvl="2" w:tplc="4009001B" w:tentative="1">
      <w:start w:val="1"/>
      <w:numFmt w:val="lowerRoman"/>
      <w:lvlText w:val="%3."/>
      <w:lvlJc w:val="right"/>
      <w:pPr>
        <w:ind w:left="3000" w:hanging="180"/>
      </w:pPr>
    </w:lvl>
    <w:lvl w:ilvl="3" w:tplc="4009000F" w:tentative="1">
      <w:start w:val="1"/>
      <w:numFmt w:val="decimal"/>
      <w:lvlText w:val="%4."/>
      <w:lvlJc w:val="left"/>
      <w:pPr>
        <w:ind w:left="3720" w:hanging="360"/>
      </w:pPr>
    </w:lvl>
    <w:lvl w:ilvl="4" w:tplc="40090019" w:tentative="1">
      <w:start w:val="1"/>
      <w:numFmt w:val="lowerLetter"/>
      <w:lvlText w:val="%5."/>
      <w:lvlJc w:val="left"/>
      <w:pPr>
        <w:ind w:left="4440" w:hanging="360"/>
      </w:pPr>
    </w:lvl>
    <w:lvl w:ilvl="5" w:tplc="4009001B" w:tentative="1">
      <w:start w:val="1"/>
      <w:numFmt w:val="lowerRoman"/>
      <w:lvlText w:val="%6."/>
      <w:lvlJc w:val="right"/>
      <w:pPr>
        <w:ind w:left="5160" w:hanging="180"/>
      </w:pPr>
    </w:lvl>
    <w:lvl w:ilvl="6" w:tplc="4009000F" w:tentative="1">
      <w:start w:val="1"/>
      <w:numFmt w:val="decimal"/>
      <w:lvlText w:val="%7."/>
      <w:lvlJc w:val="left"/>
      <w:pPr>
        <w:ind w:left="5880" w:hanging="360"/>
      </w:pPr>
    </w:lvl>
    <w:lvl w:ilvl="7" w:tplc="40090019" w:tentative="1">
      <w:start w:val="1"/>
      <w:numFmt w:val="lowerLetter"/>
      <w:lvlText w:val="%8."/>
      <w:lvlJc w:val="left"/>
      <w:pPr>
        <w:ind w:left="6600" w:hanging="360"/>
      </w:pPr>
    </w:lvl>
    <w:lvl w:ilvl="8" w:tplc="40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5" w15:restartNumberingAfterBreak="0">
    <w:nsid w:val="69A9E188"/>
    <w:multiLevelType w:val="multilevel"/>
    <w:tmpl w:val="69A9E18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6" w15:restartNumberingAfterBreak="0">
    <w:nsid w:val="69C61447"/>
    <w:multiLevelType w:val="hybridMultilevel"/>
    <w:tmpl w:val="533CA7AA"/>
    <w:lvl w:ilvl="0" w:tplc="AD25CD38">
      <w:start w:val="1"/>
      <w:numFmt w:val="bullet"/>
      <w:lvlText w:val=""/>
      <w:lvlJc w:val="left"/>
      <w:pPr>
        <w:ind w:left="1588" w:hanging="360"/>
      </w:pPr>
      <w:rPr>
        <w:rFonts w:ascii="Wingdings" w:hAnsi="Wingdings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23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8" w:hanging="360"/>
      </w:pPr>
      <w:rPr>
        <w:rFonts w:ascii="Wingdings" w:hAnsi="Wingdings" w:hint="default"/>
      </w:rPr>
    </w:lvl>
  </w:abstractNum>
  <w:abstractNum w:abstractNumId="37" w15:restartNumberingAfterBreak="0">
    <w:nsid w:val="69F23CF5"/>
    <w:multiLevelType w:val="multilevel"/>
    <w:tmpl w:val="69F23CF5"/>
    <w:lvl w:ilvl="0">
      <w:start w:val="1"/>
      <w:numFmt w:val="decimal"/>
      <w:lvlText w:val="%1."/>
      <w:lvlJc w:val="left"/>
      <w:pPr>
        <w:tabs>
          <w:tab w:val="left" w:pos="420"/>
        </w:tabs>
        <w:ind w:left="1494" w:hanging="2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tabs>
          <w:tab w:val="left" w:pos="420"/>
        </w:tabs>
        <w:ind w:left="2426" w:hanging="22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tabs>
          <w:tab w:val="left" w:pos="420"/>
        </w:tabs>
        <w:ind w:left="3353" w:hanging="2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tabs>
          <w:tab w:val="left" w:pos="420"/>
        </w:tabs>
        <w:ind w:left="4280" w:hanging="2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tabs>
          <w:tab w:val="left" w:pos="420"/>
        </w:tabs>
        <w:ind w:left="5207" w:hanging="2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tabs>
          <w:tab w:val="left" w:pos="420"/>
        </w:tabs>
        <w:ind w:left="6133" w:hanging="2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tabs>
          <w:tab w:val="left" w:pos="420"/>
        </w:tabs>
        <w:ind w:left="7060" w:hanging="2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tabs>
          <w:tab w:val="left" w:pos="420"/>
        </w:tabs>
        <w:ind w:left="7987" w:hanging="2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tabs>
          <w:tab w:val="left" w:pos="420"/>
        </w:tabs>
        <w:ind w:left="8914" w:hanging="223"/>
      </w:pPr>
      <w:rPr>
        <w:rFonts w:hint="default"/>
        <w:lang w:val="en-US" w:eastAsia="en-US" w:bidi="ar-SA"/>
      </w:rPr>
    </w:lvl>
  </w:abstractNum>
  <w:abstractNum w:abstractNumId="38" w15:restartNumberingAfterBreak="0">
    <w:nsid w:val="6D1B0268"/>
    <w:multiLevelType w:val="hybridMultilevel"/>
    <w:tmpl w:val="00C8522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8EA767B"/>
    <w:multiLevelType w:val="hybridMultilevel"/>
    <w:tmpl w:val="2EEA324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27"/>
  </w:num>
  <w:num w:numId="3">
    <w:abstractNumId w:val="3"/>
  </w:num>
  <w:num w:numId="4">
    <w:abstractNumId w:val="35"/>
  </w:num>
  <w:num w:numId="5">
    <w:abstractNumId w:val="6"/>
  </w:num>
  <w:num w:numId="6">
    <w:abstractNumId w:val="0"/>
  </w:num>
  <w:num w:numId="7">
    <w:abstractNumId w:val="5"/>
  </w:num>
  <w:num w:numId="8">
    <w:abstractNumId w:val="23"/>
  </w:num>
  <w:num w:numId="9">
    <w:abstractNumId w:val="1"/>
  </w:num>
  <w:num w:numId="10">
    <w:abstractNumId w:val="2"/>
  </w:num>
  <w:num w:numId="11">
    <w:abstractNumId w:val="7"/>
  </w:num>
  <w:num w:numId="12">
    <w:abstractNumId w:val="37"/>
  </w:num>
  <w:num w:numId="13">
    <w:abstractNumId w:val="39"/>
  </w:num>
  <w:num w:numId="14">
    <w:abstractNumId w:val="38"/>
  </w:num>
  <w:num w:numId="15">
    <w:abstractNumId w:val="20"/>
  </w:num>
  <w:num w:numId="16">
    <w:abstractNumId w:val="15"/>
  </w:num>
  <w:num w:numId="17">
    <w:abstractNumId w:val="16"/>
  </w:num>
  <w:num w:numId="18">
    <w:abstractNumId w:val="26"/>
  </w:num>
  <w:num w:numId="19">
    <w:abstractNumId w:val="9"/>
  </w:num>
  <w:num w:numId="20">
    <w:abstractNumId w:val="10"/>
  </w:num>
  <w:num w:numId="21">
    <w:abstractNumId w:val="14"/>
  </w:num>
  <w:num w:numId="22">
    <w:abstractNumId w:val="12"/>
  </w:num>
  <w:num w:numId="23">
    <w:abstractNumId w:val="32"/>
  </w:num>
  <w:num w:numId="24">
    <w:abstractNumId w:val="33"/>
  </w:num>
  <w:num w:numId="25">
    <w:abstractNumId w:val="11"/>
  </w:num>
  <w:num w:numId="26">
    <w:abstractNumId w:val="30"/>
  </w:num>
  <w:num w:numId="27">
    <w:abstractNumId w:val="8"/>
  </w:num>
  <w:num w:numId="28">
    <w:abstractNumId w:val="25"/>
  </w:num>
  <w:num w:numId="29">
    <w:abstractNumId w:val="22"/>
  </w:num>
  <w:num w:numId="30">
    <w:abstractNumId w:val="29"/>
  </w:num>
  <w:num w:numId="31">
    <w:abstractNumId w:val="28"/>
  </w:num>
  <w:num w:numId="32">
    <w:abstractNumId w:val="36"/>
  </w:num>
  <w:num w:numId="33">
    <w:abstractNumId w:val="31"/>
  </w:num>
  <w:num w:numId="34">
    <w:abstractNumId w:val="24"/>
  </w:num>
  <w:num w:numId="35">
    <w:abstractNumId w:val="13"/>
  </w:num>
  <w:num w:numId="36">
    <w:abstractNumId w:val="34"/>
  </w:num>
  <w:num w:numId="37">
    <w:abstractNumId w:val="17"/>
  </w:num>
  <w:num w:numId="38">
    <w:abstractNumId w:val="18"/>
  </w:num>
  <w:num w:numId="39">
    <w:abstractNumId w:val="21"/>
  </w:num>
  <w:num w:numId="4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3107CB"/>
    <w:rsid w:val="00025648"/>
    <w:rsid w:val="0003261D"/>
    <w:rsid w:val="000A5093"/>
    <w:rsid w:val="000B324B"/>
    <w:rsid w:val="000C1E98"/>
    <w:rsid w:val="000E0B87"/>
    <w:rsid w:val="000F2FD3"/>
    <w:rsid w:val="001173C4"/>
    <w:rsid w:val="001406CB"/>
    <w:rsid w:val="0019474E"/>
    <w:rsid w:val="001A16E7"/>
    <w:rsid w:val="001A5C30"/>
    <w:rsid w:val="001A68C9"/>
    <w:rsid w:val="001C7A8A"/>
    <w:rsid w:val="002473C8"/>
    <w:rsid w:val="00250D96"/>
    <w:rsid w:val="00252E6B"/>
    <w:rsid w:val="002E189D"/>
    <w:rsid w:val="002F2ED2"/>
    <w:rsid w:val="003107CB"/>
    <w:rsid w:val="0031700B"/>
    <w:rsid w:val="00331CBC"/>
    <w:rsid w:val="0035246B"/>
    <w:rsid w:val="003903EA"/>
    <w:rsid w:val="0039599E"/>
    <w:rsid w:val="00416D88"/>
    <w:rsid w:val="004213CB"/>
    <w:rsid w:val="00436F08"/>
    <w:rsid w:val="00440BD8"/>
    <w:rsid w:val="004445FF"/>
    <w:rsid w:val="00451686"/>
    <w:rsid w:val="004907C2"/>
    <w:rsid w:val="004A173B"/>
    <w:rsid w:val="004B0C34"/>
    <w:rsid w:val="004B6AD5"/>
    <w:rsid w:val="004D469A"/>
    <w:rsid w:val="004D6F5F"/>
    <w:rsid w:val="00511341"/>
    <w:rsid w:val="00513802"/>
    <w:rsid w:val="005235A7"/>
    <w:rsid w:val="005B3F55"/>
    <w:rsid w:val="005E7B2A"/>
    <w:rsid w:val="005F3AD9"/>
    <w:rsid w:val="00650AAC"/>
    <w:rsid w:val="0066683E"/>
    <w:rsid w:val="00672A72"/>
    <w:rsid w:val="006B0B10"/>
    <w:rsid w:val="006B3675"/>
    <w:rsid w:val="00711F40"/>
    <w:rsid w:val="00715A5C"/>
    <w:rsid w:val="007E46DC"/>
    <w:rsid w:val="007F1A55"/>
    <w:rsid w:val="00823ED6"/>
    <w:rsid w:val="0085746C"/>
    <w:rsid w:val="008C2A21"/>
    <w:rsid w:val="009162CC"/>
    <w:rsid w:val="0091790D"/>
    <w:rsid w:val="009315B5"/>
    <w:rsid w:val="00987BDF"/>
    <w:rsid w:val="009B130E"/>
    <w:rsid w:val="009B1EC9"/>
    <w:rsid w:val="009C5265"/>
    <w:rsid w:val="009D6B5B"/>
    <w:rsid w:val="009F71E8"/>
    <w:rsid w:val="00A165E7"/>
    <w:rsid w:val="00A31FB7"/>
    <w:rsid w:val="00A3345F"/>
    <w:rsid w:val="00A37ABB"/>
    <w:rsid w:val="00A56912"/>
    <w:rsid w:val="00A71F39"/>
    <w:rsid w:val="00AB36C3"/>
    <w:rsid w:val="00B44D83"/>
    <w:rsid w:val="00B85A9E"/>
    <w:rsid w:val="00BA3FCA"/>
    <w:rsid w:val="00BD4F42"/>
    <w:rsid w:val="00BF5A18"/>
    <w:rsid w:val="00C45D30"/>
    <w:rsid w:val="00C64D03"/>
    <w:rsid w:val="00C71B30"/>
    <w:rsid w:val="00C75B89"/>
    <w:rsid w:val="00CA5E0F"/>
    <w:rsid w:val="00CB1B4A"/>
    <w:rsid w:val="00CE428C"/>
    <w:rsid w:val="00D03574"/>
    <w:rsid w:val="00D15252"/>
    <w:rsid w:val="00D41FFC"/>
    <w:rsid w:val="00D56C0B"/>
    <w:rsid w:val="00D76951"/>
    <w:rsid w:val="00D97502"/>
    <w:rsid w:val="00DC70AE"/>
    <w:rsid w:val="00DD7DFD"/>
    <w:rsid w:val="00E05B0D"/>
    <w:rsid w:val="00E14015"/>
    <w:rsid w:val="00E1430A"/>
    <w:rsid w:val="00E16D28"/>
    <w:rsid w:val="00E228BE"/>
    <w:rsid w:val="00E608D8"/>
    <w:rsid w:val="00E76298"/>
    <w:rsid w:val="00E8651F"/>
    <w:rsid w:val="00EB294F"/>
    <w:rsid w:val="00EC1C27"/>
    <w:rsid w:val="00F07C5A"/>
    <w:rsid w:val="00F27ABF"/>
    <w:rsid w:val="00F321DB"/>
    <w:rsid w:val="00F4326B"/>
    <w:rsid w:val="00F86898"/>
    <w:rsid w:val="00FD744D"/>
    <w:rsid w:val="00FF0924"/>
    <w:rsid w:val="00FF348C"/>
    <w:rsid w:val="018D02C4"/>
    <w:rsid w:val="01BF166D"/>
    <w:rsid w:val="01D3030E"/>
    <w:rsid w:val="022D1BCE"/>
    <w:rsid w:val="025304F0"/>
    <w:rsid w:val="04DE120A"/>
    <w:rsid w:val="052109FA"/>
    <w:rsid w:val="054369B0"/>
    <w:rsid w:val="065F2E89"/>
    <w:rsid w:val="072F2CD8"/>
    <w:rsid w:val="09095722"/>
    <w:rsid w:val="095A3991"/>
    <w:rsid w:val="0A8C26DA"/>
    <w:rsid w:val="0B9A2898"/>
    <w:rsid w:val="0BC00DEE"/>
    <w:rsid w:val="0C566428"/>
    <w:rsid w:val="0D084B45"/>
    <w:rsid w:val="0E1806AD"/>
    <w:rsid w:val="0E6507AC"/>
    <w:rsid w:val="0EDE4BF3"/>
    <w:rsid w:val="0EE448FE"/>
    <w:rsid w:val="0F0415AF"/>
    <w:rsid w:val="10D672AD"/>
    <w:rsid w:val="11026C2E"/>
    <w:rsid w:val="112F0C3F"/>
    <w:rsid w:val="116E61A6"/>
    <w:rsid w:val="11B05D16"/>
    <w:rsid w:val="132552F2"/>
    <w:rsid w:val="13960100"/>
    <w:rsid w:val="13FC4E78"/>
    <w:rsid w:val="152A45DF"/>
    <w:rsid w:val="15655DA6"/>
    <w:rsid w:val="15861B5E"/>
    <w:rsid w:val="17180C70"/>
    <w:rsid w:val="17964D34"/>
    <w:rsid w:val="17A35FAC"/>
    <w:rsid w:val="18592901"/>
    <w:rsid w:val="19885571"/>
    <w:rsid w:val="19C44917"/>
    <w:rsid w:val="19E46192"/>
    <w:rsid w:val="1A4917FC"/>
    <w:rsid w:val="1A6D0122"/>
    <w:rsid w:val="1A847E44"/>
    <w:rsid w:val="1ABF578A"/>
    <w:rsid w:val="1B7F7C2A"/>
    <w:rsid w:val="1BA13662"/>
    <w:rsid w:val="1C5D1817"/>
    <w:rsid w:val="1D5003FA"/>
    <w:rsid w:val="1D835251"/>
    <w:rsid w:val="1E970F42"/>
    <w:rsid w:val="1EE943C4"/>
    <w:rsid w:val="1F9522DE"/>
    <w:rsid w:val="20BF540A"/>
    <w:rsid w:val="20DA4B74"/>
    <w:rsid w:val="21104690"/>
    <w:rsid w:val="21346507"/>
    <w:rsid w:val="2152133A"/>
    <w:rsid w:val="21561F3F"/>
    <w:rsid w:val="21BC6790"/>
    <w:rsid w:val="22112672"/>
    <w:rsid w:val="22823C2A"/>
    <w:rsid w:val="22E0502F"/>
    <w:rsid w:val="2330573C"/>
    <w:rsid w:val="2372556B"/>
    <w:rsid w:val="250826D0"/>
    <w:rsid w:val="26742C26"/>
    <w:rsid w:val="267F31B6"/>
    <w:rsid w:val="27103A7F"/>
    <w:rsid w:val="272726CA"/>
    <w:rsid w:val="277D566D"/>
    <w:rsid w:val="2A525741"/>
    <w:rsid w:val="2AEE177B"/>
    <w:rsid w:val="2B1E5CB3"/>
    <w:rsid w:val="2C8B24A1"/>
    <w:rsid w:val="2CC6515A"/>
    <w:rsid w:val="2D5A1875"/>
    <w:rsid w:val="2F0C4CE3"/>
    <w:rsid w:val="2FC82EDE"/>
    <w:rsid w:val="30240B15"/>
    <w:rsid w:val="312B6977"/>
    <w:rsid w:val="31A03824"/>
    <w:rsid w:val="31A3127F"/>
    <w:rsid w:val="31D2654B"/>
    <w:rsid w:val="3279456F"/>
    <w:rsid w:val="350A1211"/>
    <w:rsid w:val="352A38F1"/>
    <w:rsid w:val="35D1309C"/>
    <w:rsid w:val="36702397"/>
    <w:rsid w:val="376020A0"/>
    <w:rsid w:val="38AA6CF9"/>
    <w:rsid w:val="39661E3A"/>
    <w:rsid w:val="3A2434F2"/>
    <w:rsid w:val="3A5B5BCB"/>
    <w:rsid w:val="3A8E415C"/>
    <w:rsid w:val="3AC43C7C"/>
    <w:rsid w:val="3CC2183C"/>
    <w:rsid w:val="3CC724E0"/>
    <w:rsid w:val="3E752508"/>
    <w:rsid w:val="3EE446CB"/>
    <w:rsid w:val="3F290B90"/>
    <w:rsid w:val="3FEF0D33"/>
    <w:rsid w:val="40F869A3"/>
    <w:rsid w:val="40FC3898"/>
    <w:rsid w:val="419B1A30"/>
    <w:rsid w:val="420A37BF"/>
    <w:rsid w:val="4378327E"/>
    <w:rsid w:val="438163CD"/>
    <w:rsid w:val="43C76B41"/>
    <w:rsid w:val="444A46BD"/>
    <w:rsid w:val="461C3E68"/>
    <w:rsid w:val="46400C24"/>
    <w:rsid w:val="46B42A0C"/>
    <w:rsid w:val="46F02871"/>
    <w:rsid w:val="494729C5"/>
    <w:rsid w:val="4A9B7DF4"/>
    <w:rsid w:val="4D102D7B"/>
    <w:rsid w:val="4D1E654F"/>
    <w:rsid w:val="4D4963D8"/>
    <w:rsid w:val="4DE44FE8"/>
    <w:rsid w:val="4EA60A01"/>
    <w:rsid w:val="4F522031"/>
    <w:rsid w:val="4F824D7E"/>
    <w:rsid w:val="50365B27"/>
    <w:rsid w:val="50EB3B02"/>
    <w:rsid w:val="513C0C59"/>
    <w:rsid w:val="51694C1F"/>
    <w:rsid w:val="5170533F"/>
    <w:rsid w:val="532603F8"/>
    <w:rsid w:val="532C5B84"/>
    <w:rsid w:val="536947D4"/>
    <w:rsid w:val="55CC1950"/>
    <w:rsid w:val="57CA14F7"/>
    <w:rsid w:val="58FC1693"/>
    <w:rsid w:val="598D22F5"/>
    <w:rsid w:val="5BF062E2"/>
    <w:rsid w:val="5C9F2C03"/>
    <w:rsid w:val="5DB249DC"/>
    <w:rsid w:val="5DBE305A"/>
    <w:rsid w:val="5EEB27C8"/>
    <w:rsid w:val="5EFC779B"/>
    <w:rsid w:val="60061708"/>
    <w:rsid w:val="60B62D38"/>
    <w:rsid w:val="60E65A85"/>
    <w:rsid w:val="61312681"/>
    <w:rsid w:val="61A566D2"/>
    <w:rsid w:val="62163941"/>
    <w:rsid w:val="64724333"/>
    <w:rsid w:val="66074602"/>
    <w:rsid w:val="67390E0D"/>
    <w:rsid w:val="674520EC"/>
    <w:rsid w:val="68BB5E0A"/>
    <w:rsid w:val="68C55F71"/>
    <w:rsid w:val="691E5706"/>
    <w:rsid w:val="6A762D32"/>
    <w:rsid w:val="6AAE1D76"/>
    <w:rsid w:val="6AF52D3C"/>
    <w:rsid w:val="6BB9504A"/>
    <w:rsid w:val="6C7D75BA"/>
    <w:rsid w:val="6CED1BC3"/>
    <w:rsid w:val="6D3E4E45"/>
    <w:rsid w:val="6D7917A7"/>
    <w:rsid w:val="6E5A51E7"/>
    <w:rsid w:val="6EEC1689"/>
    <w:rsid w:val="6F193452"/>
    <w:rsid w:val="6FA81A3C"/>
    <w:rsid w:val="72E90C14"/>
    <w:rsid w:val="73384123"/>
    <w:rsid w:val="733B519B"/>
    <w:rsid w:val="734142A1"/>
    <w:rsid w:val="7434741F"/>
    <w:rsid w:val="743836FA"/>
    <w:rsid w:val="752D14B1"/>
    <w:rsid w:val="75E74F8A"/>
    <w:rsid w:val="764F47A9"/>
    <w:rsid w:val="77E36493"/>
    <w:rsid w:val="785A1A35"/>
    <w:rsid w:val="79B21984"/>
    <w:rsid w:val="7A733BF4"/>
    <w:rsid w:val="7B972609"/>
    <w:rsid w:val="7BE372CE"/>
    <w:rsid w:val="7BE61DA8"/>
    <w:rsid w:val="7DB95359"/>
    <w:rsid w:val="7F44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43E1CD4A"/>
  <w15:docId w15:val="{1BB98BB8-74AB-4334-9675-17E6AFF33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171"/>
      <w:ind w:left="1326" w:right="1"/>
      <w:jc w:val="center"/>
      <w:outlineLvl w:val="0"/>
    </w:pPr>
    <w:rPr>
      <w:rFonts w:ascii="Courier New" w:eastAsia="Courier New" w:hAnsi="Courier New" w:cs="Courier New"/>
      <w:b/>
      <w:bCs/>
      <w:sz w:val="60"/>
      <w:szCs w:val="60"/>
    </w:rPr>
  </w:style>
  <w:style w:type="paragraph" w:styleId="Heading2">
    <w:name w:val="heading 2"/>
    <w:basedOn w:val="Normal"/>
    <w:uiPriority w:val="1"/>
    <w:qFormat/>
    <w:pPr>
      <w:spacing w:before="1"/>
      <w:ind w:left="1326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1"/>
    <w:qFormat/>
    <w:pPr>
      <w:spacing w:line="274" w:lineRule="exact"/>
      <w:ind w:left="1080"/>
      <w:outlineLvl w:val="2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/>
    </w:pPr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90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5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34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2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9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2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1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1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2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1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46</Pages>
  <Words>6135</Words>
  <Characters>34973</Characters>
  <Application>Microsoft Office Word</Application>
  <DocSecurity>0</DocSecurity>
  <Lines>291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HP</cp:lastModifiedBy>
  <cp:revision>97</cp:revision>
  <dcterms:created xsi:type="dcterms:W3CDTF">2025-09-02T04:40:00Z</dcterms:created>
  <dcterms:modified xsi:type="dcterms:W3CDTF">2025-10-06T05:03:00Z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2025-09-02T00:00:00Z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1033-12.2.0.21931</vt:lpwstr>
  </property>
  <property fmtid="{D5CDD505-2E9C-101B-9397-08002B2CF9AE}" pid="7" name="ICV">
    <vt:lpwstr>C4FCBA9E80FD440ABF0D9BCF002BF7EC_12</vt:lpwstr>
  </property>
</Properties>
</file>